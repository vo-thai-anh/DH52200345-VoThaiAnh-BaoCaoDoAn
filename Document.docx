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538ED3">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TRƯỜNG ĐẠI HỌC CÔNG NGHỆ SÀI GÒN</w:t>
      </w:r>
    </w:p>
    <w:p w14:paraId="6742624E">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KHOA CÔNG NGHỆ THÔNG TIN</w:t>
      </w:r>
    </w:p>
    <w:p w14:paraId="7F14587E">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---oOo---</w:t>
      </w:r>
    </w:p>
    <w:p w14:paraId="06597FE0">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eastAsia="SimSun" w:cs="Times New Roman"/>
          <w:b w:val="0"/>
          <w:bCs w:val="0"/>
          <w:sz w:val="26"/>
          <w:szCs w:val="26"/>
        </w:rPr>
      </w:pPr>
    </w:p>
    <w:p w14:paraId="2CD2A0AF">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eastAsia="SimSun" w:cs="Times New Roman"/>
          <w:b w:val="0"/>
          <w:bCs w:val="0"/>
          <w:sz w:val="26"/>
          <w:szCs w:val="26"/>
        </w:rPr>
      </w:pPr>
    </w:p>
    <w:p w14:paraId="3EFAC235">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eastAsia="SimSun" w:cs="Times New Roman"/>
          <w:b w:val="0"/>
          <w:bCs w:val="0"/>
          <w:sz w:val="26"/>
          <w:szCs w:val="26"/>
        </w:rPr>
      </w:pPr>
    </w:p>
    <w:p w14:paraId="23B70121">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eastAsia="SimSun" w:cs="Times New Roman"/>
          <w:b/>
          <w:bCs/>
          <w:sz w:val="32"/>
          <w:szCs w:val="32"/>
          <w:lang w:val="vi-VN"/>
        </w:rPr>
      </w:pPr>
    </w:p>
    <w:p w14:paraId="30849CFC">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eastAsia="SimSun" w:cs="Times New Roman"/>
          <w:b/>
          <w:bCs/>
          <w:sz w:val="32"/>
          <w:szCs w:val="32"/>
          <w:lang w:val="vi-VN"/>
        </w:rPr>
      </w:pPr>
    </w:p>
    <w:p w14:paraId="01311A73">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eastAsia="SimSun" w:cs="Times New Roman"/>
          <w:b/>
          <w:bCs/>
          <w:sz w:val="32"/>
          <w:szCs w:val="32"/>
          <w:lang w:val="vi-VN"/>
        </w:rPr>
      </w:pPr>
    </w:p>
    <w:p w14:paraId="0A14083A">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eastAsia="SimSun" w:cs="Times New Roman"/>
          <w:b/>
          <w:bCs/>
          <w:sz w:val="32"/>
          <w:szCs w:val="32"/>
          <w:lang w:val="vi-VN"/>
        </w:rPr>
      </w:pPr>
    </w:p>
    <w:p w14:paraId="239349A0">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eastAsia="SimSun" w:cs="Times New Roman"/>
          <w:b/>
          <w:bCs/>
          <w:sz w:val="32"/>
          <w:szCs w:val="32"/>
          <w:lang w:val="vi-VN"/>
        </w:rPr>
      </w:pPr>
      <w:r>
        <w:rPr>
          <w:rFonts w:hint="default" w:ascii="Times New Roman" w:hAnsi="Times New Roman" w:eastAsia="SimSun" w:cs="Times New Roman"/>
          <w:b/>
          <w:bCs/>
          <w:sz w:val="32"/>
          <w:szCs w:val="32"/>
          <w:lang w:val="vi-VN"/>
        </w:rPr>
        <w:t>THỰC TẬP CHUYÊN NGÀNH</w:t>
      </w:r>
    </w:p>
    <w:p w14:paraId="2C582BAC">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eastAsia="SimSun" w:cs="Times New Roman"/>
          <w:b/>
          <w:bCs/>
          <w:sz w:val="32"/>
          <w:szCs w:val="32"/>
          <w:lang w:val="vi-VN"/>
        </w:rPr>
      </w:pPr>
    </w:p>
    <w:p w14:paraId="65634E0B">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eastAsia="SimSun" w:cs="Times New Roman"/>
          <w:b/>
          <w:bCs/>
          <w:sz w:val="32"/>
          <w:szCs w:val="32"/>
          <w:lang w:val="vi-VN"/>
        </w:rPr>
      </w:pPr>
    </w:p>
    <w:p w14:paraId="75D04762">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eastAsia="SimSun" w:cs="Times New Roman"/>
          <w:b/>
          <w:bCs/>
          <w:sz w:val="32"/>
          <w:szCs w:val="32"/>
          <w:lang w:val="vi-VN"/>
        </w:rPr>
      </w:pPr>
    </w:p>
    <w:p w14:paraId="6738C0C9">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eastAsia="SimSun" w:cs="Times New Roman"/>
          <w:b/>
          <w:bCs/>
          <w:sz w:val="32"/>
          <w:szCs w:val="32"/>
          <w:lang w:val="vi-VN"/>
        </w:rPr>
      </w:pPr>
    </w:p>
    <w:p w14:paraId="12FAF724">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eastAsia="SimSun" w:cs="Times New Roman"/>
          <w:b/>
          <w:bCs/>
          <w:sz w:val="32"/>
          <w:szCs w:val="32"/>
          <w:lang w:val="vi-VN"/>
        </w:rPr>
      </w:pPr>
    </w:p>
    <w:p w14:paraId="38090E05">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eastAsia="SimSun" w:cs="Times New Roman"/>
          <w:b/>
          <w:bCs/>
          <w:sz w:val="32"/>
          <w:szCs w:val="32"/>
          <w:lang w:val="vi-VN"/>
        </w:rPr>
      </w:pPr>
    </w:p>
    <w:p w14:paraId="693720EE">
      <w:pPr>
        <w:rPr>
          <w:rFonts w:hint="default" w:ascii="Times New Roman" w:hAnsi="Times New Roman" w:cs="Times New Roman"/>
          <w:lang w:val="vi-VN"/>
        </w:rPr>
      </w:pPr>
      <w:r>
        <w:rPr>
          <w:rFonts w:hint="default" w:ascii="Times New Roman" w:hAnsi="Times New Roman" w:cs="Times New Roman"/>
          <w:i/>
          <w:iCs/>
          <w:sz w:val="28"/>
          <w:szCs w:val="28"/>
          <w:u w:val="single"/>
          <w:lang w:val="vi-VN"/>
        </w:rPr>
        <w:t>Tên đề tài</w:t>
      </w:r>
      <w:r>
        <w:rPr>
          <w:rFonts w:hint="default" w:ascii="Times New Roman" w:hAnsi="Times New Roman" w:cs="Times New Roman"/>
          <w:lang w:val="vi-VN"/>
        </w:rPr>
        <w:t xml:space="preserve"> :</w:t>
      </w:r>
    </w:p>
    <w:p w14:paraId="6FB19D8A">
      <w:pPr>
        <w:rPr>
          <w:rFonts w:hint="default" w:ascii="Times New Roman" w:hAnsi="Times New Roman" w:cs="Times New Roman"/>
          <w:lang w:val="vi-VN"/>
        </w:rPr>
      </w:pPr>
    </w:p>
    <w:p w14:paraId="0B8AC313">
      <w:pPr>
        <w:jc w:val="center"/>
        <w:rPr>
          <w:rFonts w:hint="default" w:ascii="Times New Roman" w:hAnsi="Times New Roman" w:cs="Times New Roman"/>
          <w:b/>
          <w:bCs/>
          <w:sz w:val="40"/>
          <w:szCs w:val="40"/>
          <w:lang w:val="vi-VN"/>
        </w:rPr>
      </w:pPr>
      <w:r>
        <w:rPr>
          <w:rFonts w:hint="default" w:ascii="Times New Roman" w:hAnsi="Times New Roman" w:cs="Times New Roman"/>
          <w:b/>
          <w:bCs/>
          <w:sz w:val="44"/>
          <w:szCs w:val="44"/>
          <w:lang w:val="vi-VN"/>
        </w:rPr>
        <w:t>XÂY DỰNG WEBSITE BÁN HOA TRỰC TUYẾN</w:t>
      </w:r>
    </w:p>
    <w:p w14:paraId="575F9DE5">
      <w:pPr>
        <w:jc w:val="center"/>
        <w:rPr>
          <w:rFonts w:hint="default" w:ascii="Times New Roman" w:hAnsi="Times New Roman" w:cs="Times New Roman"/>
          <w:b/>
          <w:bCs/>
          <w:sz w:val="40"/>
          <w:szCs w:val="40"/>
          <w:lang w:val="vi-VN"/>
        </w:rPr>
      </w:pPr>
    </w:p>
    <w:p w14:paraId="418C63E4">
      <w:pPr>
        <w:jc w:val="center"/>
        <w:rPr>
          <w:rFonts w:hint="default" w:ascii="Times New Roman" w:hAnsi="Times New Roman" w:cs="Times New Roman"/>
          <w:b/>
          <w:bCs/>
          <w:sz w:val="40"/>
          <w:szCs w:val="40"/>
          <w:lang w:val="vi-VN"/>
        </w:rPr>
      </w:pPr>
    </w:p>
    <w:p w14:paraId="49BFFBFA">
      <w:pPr>
        <w:jc w:val="center"/>
        <w:rPr>
          <w:rFonts w:hint="default" w:ascii="Times New Roman" w:hAnsi="Times New Roman" w:cs="Times New Roman"/>
          <w:b/>
          <w:bCs/>
          <w:sz w:val="40"/>
          <w:szCs w:val="40"/>
          <w:lang w:val="vi-VN"/>
        </w:rPr>
      </w:pPr>
    </w:p>
    <w:p w14:paraId="7C026DFA">
      <w:pPr>
        <w:tabs>
          <w:tab w:val="left" w:pos="3876"/>
        </w:tabs>
        <w:jc w:val="left"/>
        <w:rPr>
          <w:rFonts w:hint="default" w:ascii="Times New Roman" w:hAnsi="Times New Roman" w:cs="Times New Roman"/>
          <w:b/>
          <w:bCs/>
          <w:sz w:val="26"/>
          <w:szCs w:val="26"/>
          <w:lang w:val="vi-VN"/>
        </w:rPr>
      </w:pPr>
      <w:r>
        <w:rPr>
          <w:rFonts w:hint="default" w:ascii="Times New Roman" w:hAnsi="Times New Roman" w:cs="Times New Roman"/>
          <w:b/>
          <w:bCs/>
          <w:sz w:val="40"/>
          <w:szCs w:val="40"/>
          <w:lang w:val="vi-VN"/>
        </w:rPr>
        <w:tab/>
      </w:r>
      <w:r>
        <w:rPr>
          <w:rFonts w:hint="default" w:ascii="Times New Roman" w:hAnsi="Times New Roman" w:cs="Times New Roman"/>
          <w:b w:val="0"/>
          <w:bCs w:val="0"/>
          <w:sz w:val="26"/>
          <w:szCs w:val="26"/>
          <w:lang w:val="vi-VN"/>
        </w:rPr>
        <w:t xml:space="preserve">Người hướng dẫn: </w:t>
      </w:r>
      <w:r>
        <w:rPr>
          <w:rFonts w:hint="default" w:ascii="Times New Roman" w:hAnsi="Times New Roman" w:cs="Times New Roman"/>
          <w:b/>
          <w:bCs/>
          <w:sz w:val="26"/>
          <w:szCs w:val="26"/>
          <w:lang w:val="vi-VN"/>
        </w:rPr>
        <w:t>ThS. Trần Văn Hùng</w:t>
      </w:r>
    </w:p>
    <w:p w14:paraId="3B4275C6">
      <w:pPr>
        <w:tabs>
          <w:tab w:val="left" w:pos="3876"/>
        </w:tabs>
        <w:jc w:val="left"/>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ab/>
      </w:r>
      <w:r>
        <w:rPr>
          <w:rFonts w:hint="default" w:ascii="Times New Roman" w:hAnsi="Times New Roman" w:cs="Times New Roman"/>
          <w:b w:val="0"/>
          <w:bCs w:val="0"/>
          <w:sz w:val="26"/>
          <w:szCs w:val="26"/>
          <w:lang w:val="vi-VN"/>
        </w:rPr>
        <w:t>Sinh viên thực hiện:</w:t>
      </w:r>
      <w:r>
        <w:rPr>
          <w:rFonts w:hint="default" w:ascii="Times New Roman" w:hAnsi="Times New Roman" w:cs="Times New Roman"/>
          <w:b/>
          <w:bCs/>
          <w:sz w:val="26"/>
          <w:szCs w:val="26"/>
          <w:lang w:val="vi-VN"/>
        </w:rPr>
        <w:t xml:space="preserve"> Võ Thái Anh</w:t>
      </w:r>
      <w:r>
        <w:rPr>
          <w:rFonts w:hint="default" w:ascii="Times New Roman" w:hAnsi="Times New Roman" w:cs="Times New Roman"/>
          <w:b w:val="0"/>
          <w:bCs w:val="0"/>
          <w:sz w:val="26"/>
          <w:szCs w:val="26"/>
          <w:lang w:val="vi-VN"/>
        </w:rPr>
        <w:t xml:space="preserve"> </w:t>
      </w:r>
    </w:p>
    <w:p w14:paraId="1E2CFD6C">
      <w:pPr>
        <w:tabs>
          <w:tab w:val="left" w:pos="3876"/>
        </w:tabs>
        <w:jc w:val="left"/>
        <w:rPr>
          <w:rFonts w:hint="default" w:ascii="Times New Roman" w:hAnsi="Times New Roman" w:cs="Times New Roman"/>
          <w:b w:val="0"/>
          <w:bCs w:val="0"/>
          <w:sz w:val="26"/>
          <w:szCs w:val="26"/>
          <w:lang w:val="vi-VN"/>
        </w:rPr>
      </w:pPr>
    </w:p>
    <w:p w14:paraId="09E5DBD3">
      <w:pPr>
        <w:tabs>
          <w:tab w:val="left" w:pos="3876"/>
        </w:tabs>
        <w:jc w:val="center"/>
        <w:rPr>
          <w:rFonts w:hint="default" w:ascii="Times New Roman" w:hAnsi="Times New Roman" w:cs="Times New Roman"/>
          <w:b w:val="0"/>
          <w:bCs w:val="0"/>
          <w:sz w:val="26"/>
          <w:szCs w:val="26"/>
          <w:lang w:val="vi-VN"/>
        </w:rPr>
      </w:pPr>
    </w:p>
    <w:p w14:paraId="77AE4782">
      <w:pPr>
        <w:tabs>
          <w:tab w:val="left" w:pos="3876"/>
        </w:tabs>
        <w:jc w:val="center"/>
        <w:rPr>
          <w:rFonts w:hint="default" w:ascii="Times New Roman" w:hAnsi="Times New Roman" w:cs="Times New Roman"/>
          <w:b w:val="0"/>
          <w:bCs w:val="0"/>
          <w:sz w:val="26"/>
          <w:szCs w:val="26"/>
          <w:lang w:val="vi-VN"/>
        </w:rPr>
      </w:pPr>
    </w:p>
    <w:p w14:paraId="10C60A69">
      <w:pPr>
        <w:tabs>
          <w:tab w:val="left" w:pos="3876"/>
        </w:tabs>
        <w:jc w:val="center"/>
        <w:rPr>
          <w:rFonts w:hint="default" w:ascii="Times New Roman" w:hAnsi="Times New Roman" w:cs="Times New Roman"/>
          <w:b w:val="0"/>
          <w:bCs w:val="0"/>
          <w:sz w:val="26"/>
          <w:szCs w:val="26"/>
          <w:lang w:val="vi-VN"/>
        </w:rPr>
      </w:pPr>
    </w:p>
    <w:p w14:paraId="55AA504E">
      <w:pPr>
        <w:tabs>
          <w:tab w:val="left" w:pos="3876"/>
        </w:tabs>
        <w:jc w:val="center"/>
        <w:rPr>
          <w:rFonts w:hint="default" w:ascii="Times New Roman" w:hAnsi="Times New Roman" w:cs="Times New Roman"/>
          <w:b w:val="0"/>
          <w:bCs w:val="0"/>
          <w:sz w:val="26"/>
          <w:szCs w:val="26"/>
          <w:lang w:val="vi-VN"/>
        </w:rPr>
      </w:pPr>
    </w:p>
    <w:p w14:paraId="10379257">
      <w:pPr>
        <w:tabs>
          <w:tab w:val="left" w:pos="3876"/>
        </w:tabs>
        <w:jc w:val="center"/>
        <w:rPr>
          <w:rFonts w:hint="default" w:ascii="Times New Roman" w:hAnsi="Times New Roman" w:cs="Times New Roman"/>
          <w:b w:val="0"/>
          <w:bCs w:val="0"/>
          <w:sz w:val="26"/>
          <w:szCs w:val="26"/>
          <w:lang w:val="vi-VN"/>
        </w:rPr>
      </w:pPr>
    </w:p>
    <w:p w14:paraId="44DECC7F">
      <w:pPr>
        <w:tabs>
          <w:tab w:val="left" w:pos="3876"/>
        </w:tabs>
        <w:jc w:val="center"/>
        <w:rPr>
          <w:rFonts w:hint="default" w:ascii="Times New Roman" w:hAnsi="Times New Roman" w:cs="Times New Roman"/>
          <w:b w:val="0"/>
          <w:bCs w:val="0"/>
          <w:sz w:val="26"/>
          <w:szCs w:val="26"/>
          <w:lang w:val="vi-VN"/>
        </w:rPr>
      </w:pPr>
    </w:p>
    <w:p w14:paraId="0F956073">
      <w:pPr>
        <w:tabs>
          <w:tab w:val="left" w:pos="3876"/>
        </w:tabs>
        <w:jc w:val="center"/>
        <w:rPr>
          <w:rFonts w:hint="default" w:ascii="Times New Roman" w:hAnsi="Times New Roman" w:cs="Times New Roman"/>
          <w:b w:val="0"/>
          <w:bCs w:val="0"/>
          <w:sz w:val="26"/>
          <w:szCs w:val="26"/>
          <w:lang w:val="vi-VN"/>
        </w:rPr>
      </w:pPr>
    </w:p>
    <w:p w14:paraId="71B97452">
      <w:pPr>
        <w:tabs>
          <w:tab w:val="left" w:pos="3876"/>
        </w:tabs>
        <w:jc w:val="center"/>
        <w:rPr>
          <w:rFonts w:hint="default" w:ascii="Times New Roman" w:hAnsi="Times New Roman" w:cs="Times New Roman"/>
          <w:b w:val="0"/>
          <w:bCs w:val="0"/>
          <w:sz w:val="26"/>
          <w:szCs w:val="26"/>
          <w:lang w:val="vi-VN"/>
        </w:rPr>
      </w:pPr>
    </w:p>
    <w:p w14:paraId="5FDB8486">
      <w:pPr>
        <w:tabs>
          <w:tab w:val="left" w:pos="3876"/>
        </w:tabs>
        <w:jc w:val="center"/>
        <w:rPr>
          <w:rFonts w:hint="default" w:ascii="Times New Roman" w:hAnsi="Times New Roman" w:cs="Times New Roman"/>
          <w:b w:val="0"/>
          <w:bCs w:val="0"/>
          <w:sz w:val="26"/>
          <w:szCs w:val="26"/>
          <w:lang w:val="vi-VN"/>
        </w:rPr>
      </w:pPr>
    </w:p>
    <w:p w14:paraId="4C90CE25">
      <w:pPr>
        <w:tabs>
          <w:tab w:val="left" w:pos="3876"/>
        </w:tabs>
        <w:jc w:val="center"/>
        <w:rPr>
          <w:rFonts w:hint="default" w:ascii="Times New Roman" w:hAnsi="Times New Roman" w:cs="Times New Roman"/>
          <w:b w:val="0"/>
          <w:bCs w:val="0"/>
          <w:sz w:val="26"/>
          <w:szCs w:val="26"/>
          <w:lang w:val="vi-VN"/>
        </w:rPr>
      </w:pPr>
    </w:p>
    <w:p w14:paraId="31212901">
      <w:pPr>
        <w:tabs>
          <w:tab w:val="left" w:pos="3876"/>
        </w:tabs>
        <w:jc w:val="center"/>
        <w:rPr>
          <w:rFonts w:hint="default" w:ascii="Times New Roman" w:hAnsi="Times New Roman" w:cs="Times New Roman"/>
          <w:b w:val="0"/>
          <w:bCs w:val="0"/>
          <w:sz w:val="26"/>
          <w:szCs w:val="26"/>
          <w:lang w:val="vi-VN"/>
        </w:rPr>
      </w:pPr>
    </w:p>
    <w:p w14:paraId="5FC35D36">
      <w:pPr>
        <w:tabs>
          <w:tab w:val="left" w:pos="3876"/>
        </w:tabs>
        <w:jc w:val="center"/>
        <w:rPr>
          <w:rFonts w:hint="default" w:ascii="Times New Roman" w:hAnsi="Times New Roman" w:cs="Times New Roman"/>
          <w:b w:val="0"/>
          <w:bCs w:val="0"/>
          <w:sz w:val="26"/>
          <w:szCs w:val="26"/>
          <w:lang w:val="vi-VN"/>
        </w:rPr>
      </w:pPr>
    </w:p>
    <w:p w14:paraId="5C54D7EB">
      <w:pPr>
        <w:tabs>
          <w:tab w:val="left" w:pos="3876"/>
        </w:tabs>
        <w:jc w:val="center"/>
        <w:rPr>
          <w:rFonts w:hint="default" w:ascii="Times New Roman" w:hAnsi="Times New Roman" w:cs="Times New Roman"/>
          <w:b w:val="0"/>
          <w:bCs w:val="0"/>
          <w:sz w:val="26"/>
          <w:szCs w:val="26"/>
          <w:lang w:val="vi-VN"/>
        </w:rPr>
      </w:pPr>
    </w:p>
    <w:p w14:paraId="0BCC9F4F">
      <w:pPr>
        <w:tabs>
          <w:tab w:val="left" w:pos="3876"/>
        </w:tabs>
        <w:jc w:val="center"/>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TP.HỒ CHÍ MINH-NĂM 2025</w:t>
      </w:r>
    </w:p>
    <w:p w14:paraId="6BBBE000">
      <w:pPr>
        <w:tabs>
          <w:tab w:val="left" w:pos="3876"/>
        </w:tabs>
        <w:jc w:val="center"/>
        <w:rPr>
          <w:rFonts w:hint="default" w:ascii="Times New Roman" w:hAnsi="Times New Roman" w:cs="Times New Roman"/>
          <w:b w:val="0"/>
          <w:bCs w:val="0"/>
          <w:sz w:val="26"/>
          <w:szCs w:val="26"/>
          <w:lang w:val="vi-VN"/>
        </w:rPr>
      </w:pPr>
    </w:p>
    <w:p w14:paraId="23562325">
      <w:pPr>
        <w:rPr>
          <w:rFonts w:hint="default" w:ascii="Times New Roman" w:hAnsi="Times New Roman" w:cs="Times New Roman"/>
          <w:b/>
          <w:bCs/>
          <w:sz w:val="36"/>
          <w:szCs w:val="36"/>
          <w:lang w:val="vi-VN"/>
        </w:rPr>
        <w:sectPr>
          <w:headerReference r:id="rId4" w:type="first"/>
          <w:headerReference r:id="rId3" w:type="default"/>
          <w:footerReference r:id="rId5" w:type="default"/>
          <w:pgSz w:w="11906" w:h="16838"/>
          <w:pgMar w:top="1138" w:right="1138" w:bottom="1138" w:left="1701" w:header="720" w:footer="720" w:gutter="0"/>
          <w:pgBorders w:display="firstPage">
            <w:top w:val="thinThickMediumGap" w:color="auto" w:sz="24" w:space="1"/>
            <w:left w:val="thinThickMediumGap" w:color="auto" w:sz="24" w:space="4"/>
            <w:bottom w:val="thinThickMediumGap" w:color="auto" w:sz="24" w:space="1"/>
            <w:right w:val="thinThickMediumGap" w:color="auto" w:sz="24" w:space="4"/>
          </w:pgBorders>
          <w:pgNumType w:fmt="decimal"/>
          <w:cols w:space="0" w:num="1"/>
          <w:titlePg/>
          <w:rtlGutter w:val="0"/>
          <w:docGrid w:linePitch="360" w:charSpace="0"/>
        </w:sectPr>
      </w:pPr>
    </w:p>
    <w:p w14:paraId="1AFA0083">
      <w:pPr>
        <w:jc w:val="center"/>
        <w:rPr>
          <w:sz w:val="36"/>
        </w:rPr>
        <w:sectPr>
          <w:footerReference r:id="rId7" w:type="first"/>
          <w:footerReference r:id="rId6" w:type="default"/>
          <w:pgSz w:w="11906" w:h="16838"/>
          <w:pgMar w:top="1138" w:right="1138" w:bottom="1138" w:left="1701" w:header="720" w:footer="720" w:gutter="0"/>
          <w:pgBorders w:display="firstPage">
            <w:top w:val="none" w:sz="0" w:space="0"/>
            <w:left w:val="none" w:sz="0" w:space="0"/>
            <w:bottom w:val="none" w:sz="0" w:space="0"/>
            <w:right w:val="none" w:sz="0" w:space="0"/>
          </w:pgBorders>
          <w:pgNumType w:fmt="decimal" w:start="1"/>
          <w:cols w:space="0" w:num="1"/>
          <w:rtlGutter w:val="0"/>
          <w:docGrid w:linePitch="360" w:charSpace="0"/>
        </w:sectPr>
      </w:pPr>
      <w:r>
        <w:rPr>
          <w:sz w:val="36"/>
        </w:rPr>
        <mc:AlternateContent>
          <mc:Choice Requires="wps">
            <w:drawing>
              <wp:anchor distT="0" distB="0" distL="114300" distR="114300" simplePos="0" relativeHeight="251659264" behindDoc="0" locked="0" layoutInCell="1" allowOverlap="1">
                <wp:simplePos x="0" y="0"/>
                <wp:positionH relativeFrom="column">
                  <wp:posOffset>-103505</wp:posOffset>
                </wp:positionH>
                <wp:positionV relativeFrom="paragraph">
                  <wp:posOffset>-127000</wp:posOffset>
                </wp:positionV>
                <wp:extent cx="5972810" cy="9416415"/>
                <wp:effectExtent l="6350" t="6350" r="25400" b="10795"/>
                <wp:wrapNone/>
                <wp:docPr id="2" name="Folded Corner 2"/>
                <wp:cNvGraphicFramePr/>
                <a:graphic xmlns:a="http://schemas.openxmlformats.org/drawingml/2006/main">
                  <a:graphicData uri="http://schemas.microsoft.com/office/word/2010/wordprocessingShape">
                    <wps:wsp>
                      <wps:cNvSpPr/>
                      <wps:spPr>
                        <a:xfrm>
                          <a:off x="1017905" y="635635"/>
                          <a:ext cx="5972810" cy="9416415"/>
                        </a:xfrm>
                        <a:prstGeom prst="foldedCorner">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B46A03D">
                            <w:pPr>
                              <w:jc w:val="center"/>
                              <w:rPr>
                                <w:rFonts w:hint="default" w:ascii="Times New Roman" w:hAnsi="Times New Roman" w:cs="Times New Roman"/>
                                <w:b/>
                                <w:bCs/>
                                <w:color w:val="000000" w:themeColor="text1"/>
                                <w:sz w:val="36"/>
                                <w:szCs w:val="36"/>
                                <w:lang w:val="vi-VN"/>
                                <w14:textFill>
                                  <w14:solidFill>
                                    <w14:schemeClr w14:val="tx1"/>
                                  </w14:solidFill>
                                </w14:textFill>
                              </w:rPr>
                            </w:pPr>
                            <w:r>
                              <w:rPr>
                                <w:rFonts w:hint="default" w:ascii="Times New Roman" w:hAnsi="Times New Roman" w:cs="Times New Roman"/>
                                <w:b/>
                                <w:bCs/>
                                <w:color w:val="000000" w:themeColor="text1"/>
                                <w:sz w:val="36"/>
                                <w:szCs w:val="36"/>
                                <w:lang w:val="vi-VN"/>
                                <w14:textFill>
                                  <w14:solidFill>
                                    <w14:schemeClr w14:val="tx1"/>
                                  </w14:solidFill>
                                </w14:textFill>
                              </w:rPr>
                              <w:t xml:space="preserve">LỜI CẢM ƠN </w:t>
                            </w:r>
                          </w:p>
                          <w:p w14:paraId="51868C4B">
                            <w:pPr>
                              <w:jc w:val="both"/>
                              <w:rPr>
                                <w:color w:val="000000" w:themeColor="text1"/>
                                <w14:textFill>
                                  <w14:solidFill>
                                    <w14:schemeClr w14:val="tx1"/>
                                  </w14:solidFill>
                                </w14:textFill>
                              </w:rPr>
                            </w:pPr>
                          </w:p>
                          <w:p w14:paraId="31020580">
                            <w:pPr>
                              <w:jc w:val="center"/>
                              <w:rPr>
                                <w:color w:val="000000" w:themeColor="text1"/>
                                <w14:textFill>
                                  <w14:solidFill>
                                    <w14:schemeClr w14:val="tx1"/>
                                  </w14:solidFill>
                                </w14:textFill>
                              </w:rPr>
                            </w:pPr>
                          </w:p>
                          <w:p w14:paraId="21523BB3">
                            <w:pPr>
                              <w:pStyle w:val="85"/>
                              <w:keepNext w:val="0"/>
                              <w:keepLines w:val="0"/>
                              <w:widowControl/>
                              <w:suppressLineNumbers w:val="0"/>
                              <w:rPr>
                                <w:b w:val="0"/>
                                <w:bCs w:val="0"/>
                                <w:color w:val="000000" w:themeColor="text1"/>
                                <w:sz w:val="26"/>
                                <w:szCs w:val="26"/>
                                <w14:textFill>
                                  <w14:solidFill>
                                    <w14:schemeClr w14:val="tx1"/>
                                  </w14:solidFill>
                                </w14:textFill>
                              </w:rPr>
                            </w:pPr>
                            <w:r>
                              <w:rPr>
                                <w:b w:val="0"/>
                                <w:bCs w:val="0"/>
                                <w:color w:val="000000" w:themeColor="text1"/>
                                <w:sz w:val="26"/>
                                <w:szCs w:val="26"/>
                                <w14:textFill>
                                  <w14:solidFill>
                                    <w14:schemeClr w14:val="tx1"/>
                                  </w14:solidFill>
                                </w14:textFill>
                              </w:rPr>
                              <w:t>Trước hết, em xin gửi lời cảm ơn chân thành và sâu sắc đến</w:t>
                            </w:r>
                            <w:r>
                              <w:rPr>
                                <w:rFonts w:hint="default"/>
                                <w:b w:val="0"/>
                                <w:bCs w:val="0"/>
                                <w:color w:val="000000" w:themeColor="text1"/>
                                <w:sz w:val="26"/>
                                <w:szCs w:val="26"/>
                                <w:lang w:val="vi-VN"/>
                                <w14:textFill>
                                  <w14:solidFill>
                                    <w14:schemeClr w14:val="tx1"/>
                                  </w14:solidFill>
                                </w14:textFill>
                              </w:rPr>
                              <w:t xml:space="preserve"> Thầy Trần Văn Hùng,</w:t>
                            </w:r>
                            <w:r>
                              <w:rPr>
                                <w:b w:val="0"/>
                                <w:bCs w:val="0"/>
                                <w:color w:val="000000" w:themeColor="text1"/>
                                <w:sz w:val="26"/>
                                <w:szCs w:val="26"/>
                                <w14:textFill>
                                  <w14:solidFill>
                                    <w14:schemeClr w14:val="tx1"/>
                                  </w14:solidFill>
                                </w14:textFill>
                              </w:rPr>
                              <w:t xml:space="preserve"> </w:t>
                            </w:r>
                            <w:r>
                              <w:rPr>
                                <w:rStyle w:val="92"/>
                                <w:b w:val="0"/>
                                <w:bCs w:val="0"/>
                                <w:color w:val="000000" w:themeColor="text1"/>
                                <w:sz w:val="26"/>
                                <w:szCs w:val="26"/>
                                <w14:textFill>
                                  <w14:solidFill>
                                    <w14:schemeClr w14:val="tx1"/>
                                  </w14:solidFill>
                                </w14:textFill>
                              </w:rPr>
                              <w:t xml:space="preserve">giảng viên hướng dẫn môn </w:t>
                            </w:r>
                            <w:r>
                              <w:rPr>
                                <w:rStyle w:val="92"/>
                                <w:rFonts w:hint="default"/>
                                <w:b w:val="0"/>
                                <w:bCs w:val="0"/>
                                <w:color w:val="000000" w:themeColor="text1"/>
                                <w:sz w:val="26"/>
                                <w:szCs w:val="26"/>
                                <w:lang w:val="vi-VN"/>
                                <w14:textFill>
                                  <w14:solidFill>
                                    <w14:schemeClr w14:val="tx1"/>
                                  </w14:solidFill>
                                </w14:textFill>
                              </w:rPr>
                              <w:t>Thực Tập Chuyên Ngành</w:t>
                            </w:r>
                            <w:r>
                              <w:rPr>
                                <w:b w:val="0"/>
                                <w:bCs w:val="0"/>
                                <w:color w:val="000000" w:themeColor="text1"/>
                                <w:sz w:val="26"/>
                                <w:szCs w:val="26"/>
                                <w14:textFill>
                                  <w14:solidFill>
                                    <w14:schemeClr w14:val="tx1"/>
                                  </w14:solidFill>
                                </w14:textFill>
                              </w:rPr>
                              <w:t xml:space="preserve"> – người đã tận tình hướng dẫn, truyền đạt kiến thức chuyên môn cũng như chia sẻ nhiều kinh nghiệm quý báu trong suốt quá trình em thực hiện đề tài.</w:t>
                            </w:r>
                          </w:p>
                          <w:p w14:paraId="46DB89E1">
                            <w:pPr>
                              <w:pStyle w:val="85"/>
                              <w:keepNext w:val="0"/>
                              <w:keepLines w:val="0"/>
                              <w:widowControl/>
                              <w:suppressLineNumbers w:val="0"/>
                              <w:rPr>
                                <w:b w:val="0"/>
                                <w:bCs w:val="0"/>
                                <w:color w:val="000000" w:themeColor="text1"/>
                                <w:sz w:val="26"/>
                                <w:szCs w:val="26"/>
                                <w14:textFill>
                                  <w14:solidFill>
                                    <w14:schemeClr w14:val="tx1"/>
                                  </w14:solidFill>
                                </w14:textFill>
                              </w:rPr>
                            </w:pPr>
                            <w:r>
                              <w:rPr>
                                <w:b w:val="0"/>
                                <w:bCs w:val="0"/>
                                <w:color w:val="000000" w:themeColor="text1"/>
                                <w:sz w:val="26"/>
                                <w:szCs w:val="26"/>
                                <w14:textFill>
                                  <w14:solidFill>
                                    <w14:schemeClr w14:val="tx1"/>
                                  </w14:solidFill>
                                </w14:textFill>
                              </w:rPr>
                              <w:t>Nhờ sự chỉ bảo tận tâm, những góp ý kịp thời và sự hỗ trợ nhiệt tình của thầy, em đã từng bước hoàn thiện đề tài, khắc phục những khó khăn về kiến thức và kỹ thuật trong quá trình xây dựng và phát triển hệ thống. Đây không chỉ là nền tảng quan trọng giúp em hoàn thành đồ án mà còn là hành trang quý giá cho công việc sau này.</w:t>
                            </w:r>
                          </w:p>
                          <w:p w14:paraId="62001EDA">
                            <w:pPr>
                              <w:pStyle w:val="85"/>
                              <w:keepNext w:val="0"/>
                              <w:keepLines w:val="0"/>
                              <w:widowControl/>
                              <w:suppressLineNumbers w:val="0"/>
                              <w:rPr>
                                <w:b w:val="0"/>
                                <w:bCs w:val="0"/>
                                <w:color w:val="000000" w:themeColor="text1"/>
                                <w14:textFill>
                                  <w14:solidFill>
                                    <w14:schemeClr w14:val="tx1"/>
                                  </w14:solidFill>
                                </w14:textFill>
                              </w:rPr>
                            </w:pPr>
                            <w:r>
                              <w:rPr>
                                <w:b w:val="0"/>
                                <w:bCs w:val="0"/>
                                <w:color w:val="000000" w:themeColor="text1"/>
                                <w:sz w:val="26"/>
                                <w:szCs w:val="26"/>
                                <w14:textFill>
                                  <w14:solidFill>
                                    <w14:schemeClr w14:val="tx1"/>
                                  </w14:solidFill>
                                </w14:textFill>
                              </w:rPr>
                              <w:t>Một lần nữa, em xin chân thành cảm ơn thầy và kính chúc thầy luôn dồi dào sức khỏe, thành công trong sự nghiệp giảng dạy và nghiên cứu</w:t>
                            </w:r>
                            <w:r>
                              <w:rPr>
                                <w:b w:val="0"/>
                                <w:bCs w:val="0"/>
                                <w:color w:val="000000" w:themeColor="text1"/>
                                <w14:textFill>
                                  <w14:solidFill>
                                    <w14:schemeClr w14:val="tx1"/>
                                  </w14:solidFill>
                                </w14:textFill>
                              </w:rPr>
                              <w:t>.</w:t>
                            </w:r>
                          </w:p>
                          <w:p w14:paraId="0C4B518E">
                            <w:pPr>
                              <w:jc w:val="center"/>
                              <w:rPr>
                                <w:color w:val="000000" w:themeColor="text1"/>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5" type="#_x0000_t65" style="position:absolute;left:0pt;margin-left:-8.15pt;margin-top:-10pt;height:741.45pt;width:470.3pt;z-index:251659264;v-text-anchor:middle;mso-width-relative:page;mso-height-relative:page;" fillcolor="#FFFFFF [3212]" filled="t" stroked="t" coordsize="21600,21600" o:gfxdata="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vgJ/FtgAAAAMAQAADwAAAAAAAAABACAAAAAi&#10;AAAAZHJzL2Rvd25yZXYueG1sUEsBAhQAFAAAAAgAh07iQClWeMJ8AgAAGgUAAA4AAAAAAAAAAQAg&#10;AAAAJwEAAGRycy9lMm9Eb2MueG1sUEsFBgAAAAAGAAYAWQEAABUGAAAAAA==&#10;" adj="18000">
                <v:fill on="t" focussize="0,0"/>
                <v:stroke weight="1pt" color="#000000 [3213]" miterlimit="8" joinstyle="miter"/>
                <v:imagedata o:title=""/>
                <o:lock v:ext="edit" aspectratio="f"/>
                <v:textbox>
                  <w:txbxContent>
                    <w:p w14:paraId="4B46A03D">
                      <w:pPr>
                        <w:jc w:val="center"/>
                        <w:rPr>
                          <w:rFonts w:hint="default" w:ascii="Times New Roman" w:hAnsi="Times New Roman" w:cs="Times New Roman"/>
                          <w:b/>
                          <w:bCs/>
                          <w:color w:val="000000" w:themeColor="text1"/>
                          <w:sz w:val="36"/>
                          <w:szCs w:val="36"/>
                          <w:lang w:val="vi-VN"/>
                          <w14:textFill>
                            <w14:solidFill>
                              <w14:schemeClr w14:val="tx1"/>
                            </w14:solidFill>
                          </w14:textFill>
                        </w:rPr>
                      </w:pPr>
                      <w:r>
                        <w:rPr>
                          <w:rFonts w:hint="default" w:ascii="Times New Roman" w:hAnsi="Times New Roman" w:cs="Times New Roman"/>
                          <w:b/>
                          <w:bCs/>
                          <w:color w:val="000000" w:themeColor="text1"/>
                          <w:sz w:val="36"/>
                          <w:szCs w:val="36"/>
                          <w:lang w:val="vi-VN"/>
                          <w14:textFill>
                            <w14:solidFill>
                              <w14:schemeClr w14:val="tx1"/>
                            </w14:solidFill>
                          </w14:textFill>
                        </w:rPr>
                        <w:t xml:space="preserve">LỜI CẢM ƠN </w:t>
                      </w:r>
                    </w:p>
                    <w:p w14:paraId="51868C4B">
                      <w:pPr>
                        <w:jc w:val="both"/>
                        <w:rPr>
                          <w:color w:val="000000" w:themeColor="text1"/>
                          <w14:textFill>
                            <w14:solidFill>
                              <w14:schemeClr w14:val="tx1"/>
                            </w14:solidFill>
                          </w14:textFill>
                        </w:rPr>
                      </w:pPr>
                    </w:p>
                    <w:p w14:paraId="31020580">
                      <w:pPr>
                        <w:jc w:val="center"/>
                        <w:rPr>
                          <w:color w:val="000000" w:themeColor="text1"/>
                          <w14:textFill>
                            <w14:solidFill>
                              <w14:schemeClr w14:val="tx1"/>
                            </w14:solidFill>
                          </w14:textFill>
                        </w:rPr>
                      </w:pPr>
                    </w:p>
                    <w:p w14:paraId="21523BB3">
                      <w:pPr>
                        <w:pStyle w:val="85"/>
                        <w:keepNext w:val="0"/>
                        <w:keepLines w:val="0"/>
                        <w:widowControl/>
                        <w:suppressLineNumbers w:val="0"/>
                        <w:rPr>
                          <w:b w:val="0"/>
                          <w:bCs w:val="0"/>
                          <w:color w:val="000000" w:themeColor="text1"/>
                          <w:sz w:val="26"/>
                          <w:szCs w:val="26"/>
                          <w14:textFill>
                            <w14:solidFill>
                              <w14:schemeClr w14:val="tx1"/>
                            </w14:solidFill>
                          </w14:textFill>
                        </w:rPr>
                      </w:pPr>
                      <w:r>
                        <w:rPr>
                          <w:b w:val="0"/>
                          <w:bCs w:val="0"/>
                          <w:color w:val="000000" w:themeColor="text1"/>
                          <w:sz w:val="26"/>
                          <w:szCs w:val="26"/>
                          <w14:textFill>
                            <w14:solidFill>
                              <w14:schemeClr w14:val="tx1"/>
                            </w14:solidFill>
                          </w14:textFill>
                        </w:rPr>
                        <w:t>Trước hết, em xin gửi lời cảm ơn chân thành và sâu sắc đến</w:t>
                      </w:r>
                      <w:r>
                        <w:rPr>
                          <w:rFonts w:hint="default"/>
                          <w:b w:val="0"/>
                          <w:bCs w:val="0"/>
                          <w:color w:val="000000" w:themeColor="text1"/>
                          <w:sz w:val="26"/>
                          <w:szCs w:val="26"/>
                          <w:lang w:val="vi-VN"/>
                          <w14:textFill>
                            <w14:solidFill>
                              <w14:schemeClr w14:val="tx1"/>
                            </w14:solidFill>
                          </w14:textFill>
                        </w:rPr>
                        <w:t xml:space="preserve"> Thầy Trần Văn Hùng,</w:t>
                      </w:r>
                      <w:r>
                        <w:rPr>
                          <w:b w:val="0"/>
                          <w:bCs w:val="0"/>
                          <w:color w:val="000000" w:themeColor="text1"/>
                          <w:sz w:val="26"/>
                          <w:szCs w:val="26"/>
                          <w14:textFill>
                            <w14:solidFill>
                              <w14:schemeClr w14:val="tx1"/>
                            </w14:solidFill>
                          </w14:textFill>
                        </w:rPr>
                        <w:t xml:space="preserve"> </w:t>
                      </w:r>
                      <w:r>
                        <w:rPr>
                          <w:rStyle w:val="92"/>
                          <w:b w:val="0"/>
                          <w:bCs w:val="0"/>
                          <w:color w:val="000000" w:themeColor="text1"/>
                          <w:sz w:val="26"/>
                          <w:szCs w:val="26"/>
                          <w14:textFill>
                            <w14:solidFill>
                              <w14:schemeClr w14:val="tx1"/>
                            </w14:solidFill>
                          </w14:textFill>
                        </w:rPr>
                        <w:t xml:space="preserve">giảng viên hướng dẫn môn </w:t>
                      </w:r>
                      <w:r>
                        <w:rPr>
                          <w:rStyle w:val="92"/>
                          <w:rFonts w:hint="default"/>
                          <w:b w:val="0"/>
                          <w:bCs w:val="0"/>
                          <w:color w:val="000000" w:themeColor="text1"/>
                          <w:sz w:val="26"/>
                          <w:szCs w:val="26"/>
                          <w:lang w:val="vi-VN"/>
                          <w14:textFill>
                            <w14:solidFill>
                              <w14:schemeClr w14:val="tx1"/>
                            </w14:solidFill>
                          </w14:textFill>
                        </w:rPr>
                        <w:t>Thực Tập Chuyên Ngành</w:t>
                      </w:r>
                      <w:r>
                        <w:rPr>
                          <w:b w:val="0"/>
                          <w:bCs w:val="0"/>
                          <w:color w:val="000000" w:themeColor="text1"/>
                          <w:sz w:val="26"/>
                          <w:szCs w:val="26"/>
                          <w14:textFill>
                            <w14:solidFill>
                              <w14:schemeClr w14:val="tx1"/>
                            </w14:solidFill>
                          </w14:textFill>
                        </w:rPr>
                        <w:t xml:space="preserve"> – người đã tận tình hướng dẫn, truyền đạt kiến thức chuyên môn cũng như chia sẻ nhiều kinh nghiệm quý báu trong suốt quá trình em thực hiện đề tài.</w:t>
                      </w:r>
                    </w:p>
                    <w:p w14:paraId="46DB89E1">
                      <w:pPr>
                        <w:pStyle w:val="85"/>
                        <w:keepNext w:val="0"/>
                        <w:keepLines w:val="0"/>
                        <w:widowControl/>
                        <w:suppressLineNumbers w:val="0"/>
                        <w:rPr>
                          <w:b w:val="0"/>
                          <w:bCs w:val="0"/>
                          <w:color w:val="000000" w:themeColor="text1"/>
                          <w:sz w:val="26"/>
                          <w:szCs w:val="26"/>
                          <w14:textFill>
                            <w14:solidFill>
                              <w14:schemeClr w14:val="tx1"/>
                            </w14:solidFill>
                          </w14:textFill>
                        </w:rPr>
                      </w:pPr>
                      <w:r>
                        <w:rPr>
                          <w:b w:val="0"/>
                          <w:bCs w:val="0"/>
                          <w:color w:val="000000" w:themeColor="text1"/>
                          <w:sz w:val="26"/>
                          <w:szCs w:val="26"/>
                          <w14:textFill>
                            <w14:solidFill>
                              <w14:schemeClr w14:val="tx1"/>
                            </w14:solidFill>
                          </w14:textFill>
                        </w:rPr>
                        <w:t>Nhờ sự chỉ bảo tận tâm, những góp ý kịp thời và sự hỗ trợ nhiệt tình của thầy, em đã từng bước hoàn thiện đề tài, khắc phục những khó khăn về kiến thức và kỹ thuật trong quá trình xây dựng và phát triển hệ thống. Đây không chỉ là nền tảng quan trọng giúp em hoàn thành đồ án mà còn là hành trang quý giá cho công việc sau này.</w:t>
                      </w:r>
                    </w:p>
                    <w:p w14:paraId="62001EDA">
                      <w:pPr>
                        <w:pStyle w:val="85"/>
                        <w:keepNext w:val="0"/>
                        <w:keepLines w:val="0"/>
                        <w:widowControl/>
                        <w:suppressLineNumbers w:val="0"/>
                        <w:rPr>
                          <w:b w:val="0"/>
                          <w:bCs w:val="0"/>
                          <w:color w:val="000000" w:themeColor="text1"/>
                          <w14:textFill>
                            <w14:solidFill>
                              <w14:schemeClr w14:val="tx1"/>
                            </w14:solidFill>
                          </w14:textFill>
                        </w:rPr>
                      </w:pPr>
                      <w:r>
                        <w:rPr>
                          <w:b w:val="0"/>
                          <w:bCs w:val="0"/>
                          <w:color w:val="000000" w:themeColor="text1"/>
                          <w:sz w:val="26"/>
                          <w:szCs w:val="26"/>
                          <w14:textFill>
                            <w14:solidFill>
                              <w14:schemeClr w14:val="tx1"/>
                            </w14:solidFill>
                          </w14:textFill>
                        </w:rPr>
                        <w:t>Một lần nữa, em xin chân thành cảm ơn thầy và kính chúc thầy luôn dồi dào sức khỏe, thành công trong sự nghiệp giảng dạy và nghiên cứu</w:t>
                      </w:r>
                      <w:r>
                        <w:rPr>
                          <w:b w:val="0"/>
                          <w:bCs w:val="0"/>
                          <w:color w:val="000000" w:themeColor="text1"/>
                          <w14:textFill>
                            <w14:solidFill>
                              <w14:schemeClr w14:val="tx1"/>
                            </w14:solidFill>
                          </w14:textFill>
                        </w:rPr>
                        <w:t>.</w:t>
                      </w:r>
                    </w:p>
                    <w:p w14:paraId="0C4B518E">
                      <w:pPr>
                        <w:jc w:val="center"/>
                        <w:rPr>
                          <w:color w:val="000000" w:themeColor="text1"/>
                          <w14:textFill>
                            <w14:solidFill>
                              <w14:schemeClr w14:val="tx1"/>
                            </w14:solidFill>
                          </w14:textFill>
                        </w:rPr>
                      </w:pPr>
                    </w:p>
                  </w:txbxContent>
                </v:textbox>
              </v:shape>
            </w:pict>
          </mc:Fallback>
        </mc:AlternateContent>
      </w:r>
    </w:p>
    <w:p w14:paraId="640A5F24">
      <w:pPr>
        <w:jc w:val="center"/>
        <w:rPr>
          <w:rFonts w:hint="default" w:ascii="Times New Roman" w:hAnsi="Times New Roman" w:cs="Times New Roman"/>
          <w:b/>
          <w:bCs/>
          <w:color w:val="000000" w:themeColor="text1"/>
          <w:sz w:val="36"/>
          <w:szCs w:val="36"/>
          <w:lang w:val="vi-VN"/>
          <w14:textFill>
            <w14:solidFill>
              <w14:schemeClr w14:val="tx1"/>
            </w14:solidFill>
          </w14:textFill>
        </w:rPr>
      </w:pPr>
      <w:r>
        <w:rPr>
          <w:rFonts w:hint="default" w:ascii="Times New Roman" w:hAnsi="Times New Roman" w:cs="Times New Roman"/>
          <w:b/>
          <w:bCs/>
          <w:sz w:val="36"/>
          <w:szCs w:val="36"/>
          <w:lang w:val="vi-VN"/>
        </w:rPr>
        <w:t>MỤC</w:t>
      </w:r>
      <w:r>
        <w:rPr>
          <w:rFonts w:hint="default" w:ascii="Times New Roman" w:hAnsi="Times New Roman" w:cs="Times New Roman"/>
          <w:b/>
          <w:bCs/>
          <w:color w:val="000000" w:themeColor="text1"/>
          <w:sz w:val="36"/>
          <w:szCs w:val="36"/>
          <w:lang w:val="vi-VN"/>
          <w14:textFill>
            <w14:solidFill>
              <w14:schemeClr w14:val="tx1"/>
            </w14:solidFill>
          </w14:textFill>
        </w:rPr>
        <w:t xml:space="preserve"> LỤC </w:t>
      </w:r>
    </w:p>
    <w:p w14:paraId="330E6003">
      <w:pPr>
        <w:rPr>
          <w:rFonts w:hint="default" w:ascii="Times New Roman" w:hAnsi="Times New Roman" w:cs="Times New Roman"/>
          <w:b/>
          <w:bCs/>
          <w:color w:val="000000" w:themeColor="text1"/>
          <w:sz w:val="36"/>
          <w:szCs w:val="36"/>
          <w:lang w:val="vi-VN"/>
          <w14:textFill>
            <w14:solidFill>
              <w14:schemeClr w14:val="tx1"/>
            </w14:solidFill>
          </w14:textFill>
        </w:rPr>
      </w:pPr>
      <w:r>
        <w:rPr>
          <w:rFonts w:hint="default" w:ascii="Times New Roman" w:hAnsi="Times New Roman" w:cs="Times New Roman"/>
          <w:b/>
          <w:bCs/>
          <w:color w:val="000000" w:themeColor="text1"/>
          <w:sz w:val="36"/>
          <w:szCs w:val="36"/>
          <w:lang w:val="vi-VN"/>
          <w14:textFill>
            <w14:solidFill>
              <w14:schemeClr w14:val="tx1"/>
            </w14:solidFill>
          </w14:textFill>
        </w:rPr>
        <w:tab/>
      </w:r>
    </w:p>
    <w:sdt>
      <w:sdtPr>
        <w:rPr>
          <w:rFonts w:ascii="SimSun" w:hAnsi="SimSun" w:eastAsia="SimSun" w:cstheme="minorBidi"/>
          <w:spacing w:val="2"/>
          <w:sz w:val="21"/>
          <w:lang w:val="en-US" w:eastAsia="zh-CN" w:bidi="ar-SA"/>
        </w:rPr>
        <w:id w:val="147456918"/>
        <w15:color w:val="DBDBDB"/>
        <w:docPartObj>
          <w:docPartGallery w:val="Table of Contents"/>
          <w:docPartUnique/>
        </w:docPartObj>
      </w:sdtPr>
      <w:sdtEndPr>
        <w:rPr>
          <w:rFonts w:ascii="SimSun" w:hAnsi="SimSun" w:eastAsia="SimSun" w:cstheme="minorBidi"/>
          <w:b/>
          <w:spacing w:val="2"/>
          <w:sz w:val="21"/>
          <w:lang w:val="en-US" w:eastAsia="zh-CN" w:bidi="ar-SA"/>
        </w:rPr>
      </w:sdtEndPr>
      <w:sdtContent>
        <w:p w14:paraId="69242611">
          <w:pPr>
            <w:spacing w:before="0" w:beforeLines="0" w:after="0" w:afterLines="0" w:line="240" w:lineRule="auto"/>
            <w:ind w:left="0" w:leftChars="0" w:right="0" w:rightChars="0" w:firstLine="0" w:firstLineChars="0"/>
            <w:jc w:val="center"/>
          </w:pPr>
        </w:p>
        <w:p w14:paraId="79577C4D">
          <w:pPr>
            <w:pStyle w:val="249"/>
            <w:tabs>
              <w:tab w:val="right" w:leader="dot" w:pos="9067"/>
            </w:tabs>
            <w:rPr>
              <w:b w:val="0"/>
              <w:bCs w:val="0"/>
              <w:sz w:val="26"/>
              <w:szCs w:val="26"/>
            </w:rPr>
          </w:pPr>
          <w:r>
            <w:rPr>
              <w:b w:val="0"/>
              <w:bCs w:val="0"/>
              <w:sz w:val="26"/>
              <w:szCs w:val="26"/>
            </w:rPr>
            <w:fldChar w:fldCharType="begin"/>
          </w:r>
          <w:r>
            <w:rPr>
              <w:b w:val="0"/>
              <w:bCs w:val="0"/>
              <w:sz w:val="26"/>
              <w:szCs w:val="26"/>
            </w:rPr>
            <w:instrText xml:space="preserve">TOC \o "1-2" \h \u </w:instrText>
          </w:r>
          <w:r>
            <w:rPr>
              <w:b w:val="0"/>
              <w:bCs w:val="0"/>
              <w:sz w:val="26"/>
              <w:szCs w:val="26"/>
            </w:rPr>
            <w:fldChar w:fldCharType="separate"/>
          </w:r>
          <w:r>
            <w:rPr>
              <w:b w:val="0"/>
              <w:bCs w:val="0"/>
              <w:sz w:val="26"/>
              <w:szCs w:val="26"/>
            </w:rPr>
            <w:fldChar w:fldCharType="begin"/>
          </w:r>
          <w:r>
            <w:rPr>
              <w:b w:val="0"/>
              <w:bCs w:val="0"/>
              <w:sz w:val="26"/>
              <w:szCs w:val="26"/>
            </w:rPr>
            <w:instrText xml:space="preserve"> HYPERLINK \l _Toc2610 </w:instrText>
          </w:r>
          <w:r>
            <w:rPr>
              <w:b w:val="0"/>
              <w:bCs w:val="0"/>
              <w:sz w:val="26"/>
              <w:szCs w:val="26"/>
            </w:rPr>
            <w:fldChar w:fldCharType="separate"/>
          </w:r>
          <w:r>
            <w:rPr>
              <w:rFonts w:hint="default" w:ascii="Times New Roman" w:hAnsi="Times New Roman" w:cs="Times New Roman"/>
              <w:b w:val="0"/>
              <w:bCs w:val="0"/>
              <w:sz w:val="26"/>
              <w:szCs w:val="26"/>
              <w:lang w:val="vi-VN"/>
            </w:rPr>
            <w:t>Chương 1. GIỚI THIỆU</w:t>
          </w:r>
          <w:r>
            <w:rPr>
              <w:b w:val="0"/>
              <w:bCs w:val="0"/>
              <w:sz w:val="26"/>
              <w:szCs w:val="26"/>
            </w:rPr>
            <w:tab/>
          </w:r>
          <w:r>
            <w:rPr>
              <w:b w:val="0"/>
              <w:bCs w:val="0"/>
              <w:sz w:val="26"/>
              <w:szCs w:val="26"/>
            </w:rPr>
            <w:fldChar w:fldCharType="begin"/>
          </w:r>
          <w:r>
            <w:rPr>
              <w:b w:val="0"/>
              <w:bCs w:val="0"/>
              <w:sz w:val="26"/>
              <w:szCs w:val="26"/>
            </w:rPr>
            <w:instrText xml:space="preserve"> PAGEREF _Toc2610 \h </w:instrText>
          </w:r>
          <w:r>
            <w:rPr>
              <w:b w:val="0"/>
              <w:bCs w:val="0"/>
              <w:sz w:val="26"/>
              <w:szCs w:val="26"/>
            </w:rPr>
            <w:fldChar w:fldCharType="separate"/>
          </w:r>
          <w:r>
            <w:rPr>
              <w:b w:val="0"/>
              <w:bCs w:val="0"/>
              <w:sz w:val="26"/>
              <w:szCs w:val="26"/>
            </w:rPr>
            <w:t>2</w:t>
          </w:r>
          <w:r>
            <w:rPr>
              <w:b w:val="0"/>
              <w:bCs w:val="0"/>
              <w:sz w:val="26"/>
              <w:szCs w:val="26"/>
            </w:rPr>
            <w:fldChar w:fldCharType="end"/>
          </w:r>
          <w:r>
            <w:rPr>
              <w:b w:val="0"/>
              <w:bCs w:val="0"/>
              <w:sz w:val="26"/>
              <w:szCs w:val="26"/>
            </w:rPr>
            <w:fldChar w:fldCharType="end"/>
          </w:r>
        </w:p>
        <w:p w14:paraId="6B59DC0E">
          <w:pPr>
            <w:pStyle w:val="249"/>
            <w:tabs>
              <w:tab w:val="right" w:leader="dot" w:pos="9067"/>
            </w:tabs>
            <w:rPr>
              <w:b w:val="0"/>
              <w:bCs w:val="0"/>
              <w:sz w:val="26"/>
              <w:szCs w:val="26"/>
            </w:rPr>
          </w:pPr>
          <w:r>
            <w:rPr>
              <w:b w:val="0"/>
              <w:bCs w:val="0"/>
              <w:sz w:val="26"/>
              <w:szCs w:val="26"/>
            </w:rPr>
            <w:fldChar w:fldCharType="begin"/>
          </w:r>
          <w:r>
            <w:rPr>
              <w:b w:val="0"/>
              <w:bCs w:val="0"/>
              <w:sz w:val="26"/>
              <w:szCs w:val="26"/>
            </w:rPr>
            <w:instrText xml:space="preserve"> HYPERLINK \l _Toc27778 </w:instrText>
          </w:r>
          <w:r>
            <w:rPr>
              <w:b w:val="0"/>
              <w:bCs w:val="0"/>
              <w:sz w:val="26"/>
              <w:szCs w:val="26"/>
            </w:rPr>
            <w:fldChar w:fldCharType="separate"/>
          </w:r>
          <w:r>
            <w:rPr>
              <w:rFonts w:hint="default" w:ascii="Times New Roman" w:hAnsi="Times New Roman" w:eastAsia="SimSun" w:cs="Times New Roman"/>
              <w:b w:val="0"/>
              <w:bCs w:val="0"/>
              <w:i/>
              <w:iCs/>
              <w:sz w:val="26"/>
              <w:szCs w:val="26"/>
              <w:lang w:val="vi-VN"/>
            </w:rPr>
            <w:t xml:space="preserve">1.1 </w:t>
          </w:r>
          <w:r>
            <w:rPr>
              <w:rFonts w:hint="default" w:ascii="Times New Roman" w:hAnsi="Times New Roman" w:cs="Times New Roman"/>
              <w:b w:val="0"/>
              <w:bCs w:val="0"/>
              <w:sz w:val="26"/>
              <w:szCs w:val="26"/>
              <w:lang w:val="vi-VN"/>
            </w:rPr>
            <w:t>ĐẶT VẤN ĐỀ, MỤC TIÊU ĐỒ ÁN</w:t>
          </w:r>
          <w:r>
            <w:rPr>
              <w:b w:val="0"/>
              <w:bCs w:val="0"/>
              <w:sz w:val="26"/>
              <w:szCs w:val="26"/>
            </w:rPr>
            <w:tab/>
          </w:r>
          <w:r>
            <w:rPr>
              <w:b w:val="0"/>
              <w:bCs w:val="0"/>
              <w:sz w:val="26"/>
              <w:szCs w:val="26"/>
            </w:rPr>
            <w:fldChar w:fldCharType="begin"/>
          </w:r>
          <w:r>
            <w:rPr>
              <w:b w:val="0"/>
              <w:bCs w:val="0"/>
              <w:sz w:val="26"/>
              <w:szCs w:val="26"/>
            </w:rPr>
            <w:instrText xml:space="preserve"> PAGEREF _Toc27778 \h </w:instrText>
          </w:r>
          <w:r>
            <w:rPr>
              <w:b w:val="0"/>
              <w:bCs w:val="0"/>
              <w:sz w:val="26"/>
              <w:szCs w:val="26"/>
            </w:rPr>
            <w:fldChar w:fldCharType="separate"/>
          </w:r>
          <w:r>
            <w:rPr>
              <w:b w:val="0"/>
              <w:bCs w:val="0"/>
              <w:sz w:val="26"/>
              <w:szCs w:val="26"/>
            </w:rPr>
            <w:t>1</w:t>
          </w:r>
          <w:r>
            <w:rPr>
              <w:b w:val="0"/>
              <w:bCs w:val="0"/>
              <w:sz w:val="26"/>
              <w:szCs w:val="26"/>
            </w:rPr>
            <w:fldChar w:fldCharType="end"/>
          </w:r>
          <w:r>
            <w:rPr>
              <w:b w:val="0"/>
              <w:bCs w:val="0"/>
              <w:sz w:val="26"/>
              <w:szCs w:val="26"/>
            </w:rPr>
            <w:fldChar w:fldCharType="end"/>
          </w:r>
        </w:p>
        <w:p w14:paraId="6328B3F9">
          <w:pPr>
            <w:pStyle w:val="250"/>
            <w:tabs>
              <w:tab w:val="right" w:leader="dot" w:pos="9067"/>
            </w:tabs>
            <w:rPr>
              <w:b w:val="0"/>
              <w:bCs w:val="0"/>
              <w:sz w:val="26"/>
              <w:szCs w:val="26"/>
            </w:rPr>
          </w:pPr>
          <w:r>
            <w:rPr>
              <w:b w:val="0"/>
              <w:bCs w:val="0"/>
              <w:sz w:val="26"/>
              <w:szCs w:val="26"/>
            </w:rPr>
            <w:fldChar w:fldCharType="begin"/>
          </w:r>
          <w:r>
            <w:rPr>
              <w:b w:val="0"/>
              <w:bCs w:val="0"/>
              <w:sz w:val="26"/>
              <w:szCs w:val="26"/>
            </w:rPr>
            <w:instrText xml:space="preserve"> HYPERLINK \l _Toc8107 </w:instrText>
          </w:r>
          <w:r>
            <w:rPr>
              <w:b w:val="0"/>
              <w:bCs w:val="0"/>
              <w:sz w:val="26"/>
              <w:szCs w:val="26"/>
            </w:rPr>
            <w:fldChar w:fldCharType="separate"/>
          </w:r>
          <w:r>
            <w:rPr>
              <w:rFonts w:hint="default" w:ascii="Times New Roman" w:hAnsi="Times New Roman" w:eastAsia="SimSun" w:cs="Times New Roman"/>
              <w:b w:val="0"/>
              <w:bCs w:val="0"/>
              <w:i/>
              <w:iCs/>
              <w:sz w:val="26"/>
              <w:szCs w:val="26"/>
              <w:lang w:val="vi-VN"/>
            </w:rPr>
            <w:t xml:space="preserve">1.1.1 </w:t>
          </w:r>
          <w:r>
            <w:rPr>
              <w:rFonts w:hint="default" w:ascii="Times New Roman" w:hAnsi="Times New Roman" w:cs="Times New Roman"/>
              <w:b w:val="0"/>
              <w:bCs w:val="0"/>
              <w:sz w:val="26"/>
              <w:szCs w:val="26"/>
              <w:lang w:val="vi-VN"/>
            </w:rPr>
            <w:t>Đặt Vấn Đề</w:t>
          </w:r>
          <w:r>
            <w:rPr>
              <w:b w:val="0"/>
              <w:bCs w:val="0"/>
              <w:sz w:val="26"/>
              <w:szCs w:val="26"/>
            </w:rPr>
            <w:tab/>
          </w:r>
          <w:r>
            <w:rPr>
              <w:b w:val="0"/>
              <w:bCs w:val="0"/>
              <w:sz w:val="26"/>
              <w:szCs w:val="26"/>
            </w:rPr>
            <w:fldChar w:fldCharType="begin"/>
          </w:r>
          <w:r>
            <w:rPr>
              <w:b w:val="0"/>
              <w:bCs w:val="0"/>
              <w:sz w:val="26"/>
              <w:szCs w:val="26"/>
            </w:rPr>
            <w:instrText xml:space="preserve"> PAGEREF _Toc8107 \h </w:instrText>
          </w:r>
          <w:r>
            <w:rPr>
              <w:b w:val="0"/>
              <w:bCs w:val="0"/>
              <w:sz w:val="26"/>
              <w:szCs w:val="26"/>
            </w:rPr>
            <w:fldChar w:fldCharType="separate"/>
          </w:r>
          <w:r>
            <w:rPr>
              <w:b w:val="0"/>
              <w:bCs w:val="0"/>
              <w:sz w:val="26"/>
              <w:szCs w:val="26"/>
            </w:rPr>
            <w:t>1</w:t>
          </w:r>
          <w:r>
            <w:rPr>
              <w:b w:val="0"/>
              <w:bCs w:val="0"/>
              <w:sz w:val="26"/>
              <w:szCs w:val="26"/>
            </w:rPr>
            <w:fldChar w:fldCharType="end"/>
          </w:r>
          <w:r>
            <w:rPr>
              <w:b w:val="0"/>
              <w:bCs w:val="0"/>
              <w:sz w:val="26"/>
              <w:szCs w:val="26"/>
            </w:rPr>
            <w:fldChar w:fldCharType="end"/>
          </w:r>
        </w:p>
        <w:p w14:paraId="5941F5B7">
          <w:pPr>
            <w:pStyle w:val="250"/>
            <w:tabs>
              <w:tab w:val="right" w:leader="dot" w:pos="9067"/>
            </w:tabs>
            <w:rPr>
              <w:b w:val="0"/>
              <w:bCs w:val="0"/>
              <w:sz w:val="26"/>
              <w:szCs w:val="26"/>
            </w:rPr>
          </w:pPr>
          <w:r>
            <w:rPr>
              <w:b w:val="0"/>
              <w:bCs w:val="0"/>
              <w:sz w:val="26"/>
              <w:szCs w:val="26"/>
            </w:rPr>
            <w:fldChar w:fldCharType="begin"/>
          </w:r>
          <w:r>
            <w:rPr>
              <w:b w:val="0"/>
              <w:bCs w:val="0"/>
              <w:sz w:val="26"/>
              <w:szCs w:val="26"/>
            </w:rPr>
            <w:instrText xml:space="preserve"> HYPERLINK \l _Toc1109 </w:instrText>
          </w:r>
          <w:r>
            <w:rPr>
              <w:b w:val="0"/>
              <w:bCs w:val="0"/>
              <w:sz w:val="26"/>
              <w:szCs w:val="26"/>
            </w:rPr>
            <w:fldChar w:fldCharType="separate"/>
          </w:r>
          <w:r>
            <w:rPr>
              <w:rFonts w:hint="default" w:ascii="Times New Roman" w:hAnsi="Times New Roman" w:cs="Times New Roman"/>
              <w:b w:val="0"/>
              <w:bCs w:val="0"/>
              <w:sz w:val="26"/>
              <w:szCs w:val="26"/>
              <w:lang w:val="vi-VN"/>
            </w:rPr>
            <w:t>1.1.2 Mục Tiêu</w:t>
          </w:r>
          <w:r>
            <w:rPr>
              <w:b w:val="0"/>
              <w:bCs w:val="0"/>
              <w:sz w:val="26"/>
              <w:szCs w:val="26"/>
            </w:rPr>
            <w:tab/>
          </w:r>
          <w:r>
            <w:rPr>
              <w:b w:val="0"/>
              <w:bCs w:val="0"/>
              <w:sz w:val="26"/>
              <w:szCs w:val="26"/>
            </w:rPr>
            <w:fldChar w:fldCharType="begin"/>
          </w:r>
          <w:r>
            <w:rPr>
              <w:b w:val="0"/>
              <w:bCs w:val="0"/>
              <w:sz w:val="26"/>
              <w:szCs w:val="26"/>
            </w:rPr>
            <w:instrText xml:space="preserve"> PAGEREF _Toc1109 \h </w:instrText>
          </w:r>
          <w:r>
            <w:rPr>
              <w:b w:val="0"/>
              <w:bCs w:val="0"/>
              <w:sz w:val="26"/>
              <w:szCs w:val="26"/>
            </w:rPr>
            <w:fldChar w:fldCharType="separate"/>
          </w:r>
          <w:r>
            <w:rPr>
              <w:b w:val="0"/>
              <w:bCs w:val="0"/>
              <w:sz w:val="26"/>
              <w:szCs w:val="26"/>
            </w:rPr>
            <w:t>1</w:t>
          </w:r>
          <w:r>
            <w:rPr>
              <w:b w:val="0"/>
              <w:bCs w:val="0"/>
              <w:sz w:val="26"/>
              <w:szCs w:val="26"/>
            </w:rPr>
            <w:fldChar w:fldCharType="end"/>
          </w:r>
          <w:r>
            <w:rPr>
              <w:b w:val="0"/>
              <w:bCs w:val="0"/>
              <w:sz w:val="26"/>
              <w:szCs w:val="26"/>
            </w:rPr>
            <w:fldChar w:fldCharType="end"/>
          </w:r>
        </w:p>
        <w:p w14:paraId="40CF15CA">
          <w:pPr>
            <w:pStyle w:val="249"/>
            <w:tabs>
              <w:tab w:val="right" w:leader="dot" w:pos="9067"/>
            </w:tabs>
            <w:rPr>
              <w:b w:val="0"/>
              <w:bCs w:val="0"/>
              <w:sz w:val="26"/>
              <w:szCs w:val="26"/>
            </w:rPr>
          </w:pPr>
          <w:r>
            <w:rPr>
              <w:b w:val="0"/>
              <w:bCs w:val="0"/>
              <w:sz w:val="26"/>
              <w:szCs w:val="26"/>
            </w:rPr>
            <w:fldChar w:fldCharType="begin"/>
          </w:r>
          <w:r>
            <w:rPr>
              <w:b w:val="0"/>
              <w:bCs w:val="0"/>
              <w:sz w:val="26"/>
              <w:szCs w:val="26"/>
            </w:rPr>
            <w:instrText xml:space="preserve"> HYPERLINK \l _Toc30355 </w:instrText>
          </w:r>
          <w:r>
            <w:rPr>
              <w:b w:val="0"/>
              <w:bCs w:val="0"/>
              <w:sz w:val="26"/>
              <w:szCs w:val="26"/>
            </w:rPr>
            <w:fldChar w:fldCharType="separate"/>
          </w:r>
          <w:r>
            <w:rPr>
              <w:rFonts w:hint="default" w:ascii="Times New Roman" w:hAnsi="Times New Roman" w:cs="Times New Roman"/>
              <w:b w:val="0"/>
              <w:bCs w:val="0"/>
              <w:sz w:val="26"/>
              <w:szCs w:val="26"/>
              <w:lang w:val="vi-VN"/>
            </w:rPr>
            <w:t>1.2 Những Thách thức cần giải quyết</w:t>
          </w:r>
          <w:r>
            <w:rPr>
              <w:b w:val="0"/>
              <w:bCs w:val="0"/>
              <w:sz w:val="26"/>
              <w:szCs w:val="26"/>
            </w:rPr>
            <w:tab/>
          </w:r>
          <w:r>
            <w:rPr>
              <w:b w:val="0"/>
              <w:bCs w:val="0"/>
              <w:sz w:val="26"/>
              <w:szCs w:val="26"/>
            </w:rPr>
            <w:fldChar w:fldCharType="begin"/>
          </w:r>
          <w:r>
            <w:rPr>
              <w:b w:val="0"/>
              <w:bCs w:val="0"/>
              <w:sz w:val="26"/>
              <w:szCs w:val="26"/>
            </w:rPr>
            <w:instrText xml:space="preserve"> PAGEREF _Toc30355 \h </w:instrText>
          </w:r>
          <w:r>
            <w:rPr>
              <w:b w:val="0"/>
              <w:bCs w:val="0"/>
              <w:sz w:val="26"/>
              <w:szCs w:val="26"/>
            </w:rPr>
            <w:fldChar w:fldCharType="separate"/>
          </w:r>
          <w:r>
            <w:rPr>
              <w:b w:val="0"/>
              <w:bCs w:val="0"/>
              <w:sz w:val="26"/>
              <w:szCs w:val="26"/>
            </w:rPr>
            <w:t>2</w:t>
          </w:r>
          <w:r>
            <w:rPr>
              <w:b w:val="0"/>
              <w:bCs w:val="0"/>
              <w:sz w:val="26"/>
              <w:szCs w:val="26"/>
            </w:rPr>
            <w:fldChar w:fldCharType="end"/>
          </w:r>
          <w:r>
            <w:rPr>
              <w:b w:val="0"/>
              <w:bCs w:val="0"/>
              <w:sz w:val="26"/>
              <w:szCs w:val="26"/>
            </w:rPr>
            <w:fldChar w:fldCharType="end"/>
          </w:r>
        </w:p>
        <w:p w14:paraId="379E7E39">
          <w:pPr>
            <w:pStyle w:val="250"/>
            <w:tabs>
              <w:tab w:val="right" w:leader="dot" w:pos="9067"/>
            </w:tabs>
            <w:rPr>
              <w:b w:val="0"/>
              <w:bCs w:val="0"/>
              <w:sz w:val="26"/>
              <w:szCs w:val="26"/>
            </w:rPr>
          </w:pPr>
          <w:r>
            <w:rPr>
              <w:b w:val="0"/>
              <w:bCs w:val="0"/>
              <w:sz w:val="26"/>
              <w:szCs w:val="26"/>
            </w:rPr>
            <w:fldChar w:fldCharType="begin"/>
          </w:r>
          <w:r>
            <w:rPr>
              <w:b w:val="0"/>
              <w:bCs w:val="0"/>
              <w:sz w:val="26"/>
              <w:szCs w:val="26"/>
            </w:rPr>
            <w:instrText xml:space="preserve"> HYPERLINK \l _Toc12057 </w:instrText>
          </w:r>
          <w:r>
            <w:rPr>
              <w:b w:val="0"/>
              <w:bCs w:val="0"/>
              <w:sz w:val="26"/>
              <w:szCs w:val="26"/>
            </w:rPr>
            <w:fldChar w:fldCharType="separate"/>
          </w:r>
          <w:r>
            <w:rPr>
              <w:rFonts w:hint="default" w:ascii="Times New Roman" w:hAnsi="Times New Roman" w:cs="Times New Roman"/>
              <w:b w:val="0"/>
              <w:bCs w:val="0"/>
              <w:sz w:val="26"/>
              <w:szCs w:val="26"/>
              <w:lang w:val="vi-VN"/>
            </w:rPr>
            <w:t>1.2.1 Tối ưu trải nghiệm người dùng</w:t>
          </w:r>
          <w:r>
            <w:rPr>
              <w:b w:val="0"/>
              <w:bCs w:val="0"/>
              <w:sz w:val="26"/>
              <w:szCs w:val="26"/>
            </w:rPr>
            <w:tab/>
          </w:r>
          <w:r>
            <w:rPr>
              <w:b w:val="0"/>
              <w:bCs w:val="0"/>
              <w:sz w:val="26"/>
              <w:szCs w:val="26"/>
            </w:rPr>
            <w:fldChar w:fldCharType="begin"/>
          </w:r>
          <w:r>
            <w:rPr>
              <w:b w:val="0"/>
              <w:bCs w:val="0"/>
              <w:sz w:val="26"/>
              <w:szCs w:val="26"/>
            </w:rPr>
            <w:instrText xml:space="preserve"> PAGEREF _Toc12057 \h </w:instrText>
          </w:r>
          <w:r>
            <w:rPr>
              <w:b w:val="0"/>
              <w:bCs w:val="0"/>
              <w:sz w:val="26"/>
              <w:szCs w:val="26"/>
            </w:rPr>
            <w:fldChar w:fldCharType="separate"/>
          </w:r>
          <w:r>
            <w:rPr>
              <w:b w:val="0"/>
              <w:bCs w:val="0"/>
              <w:sz w:val="26"/>
              <w:szCs w:val="26"/>
            </w:rPr>
            <w:t>2</w:t>
          </w:r>
          <w:r>
            <w:rPr>
              <w:b w:val="0"/>
              <w:bCs w:val="0"/>
              <w:sz w:val="26"/>
              <w:szCs w:val="26"/>
            </w:rPr>
            <w:fldChar w:fldCharType="end"/>
          </w:r>
          <w:r>
            <w:rPr>
              <w:b w:val="0"/>
              <w:bCs w:val="0"/>
              <w:sz w:val="26"/>
              <w:szCs w:val="26"/>
            </w:rPr>
            <w:fldChar w:fldCharType="end"/>
          </w:r>
        </w:p>
        <w:p w14:paraId="36EA8CCB">
          <w:pPr>
            <w:pStyle w:val="250"/>
            <w:tabs>
              <w:tab w:val="right" w:leader="dot" w:pos="9067"/>
            </w:tabs>
            <w:rPr>
              <w:b w:val="0"/>
              <w:bCs w:val="0"/>
              <w:sz w:val="26"/>
              <w:szCs w:val="26"/>
            </w:rPr>
          </w:pPr>
          <w:r>
            <w:rPr>
              <w:b w:val="0"/>
              <w:bCs w:val="0"/>
              <w:sz w:val="26"/>
              <w:szCs w:val="26"/>
            </w:rPr>
            <w:fldChar w:fldCharType="begin"/>
          </w:r>
          <w:r>
            <w:rPr>
              <w:b w:val="0"/>
              <w:bCs w:val="0"/>
              <w:sz w:val="26"/>
              <w:szCs w:val="26"/>
            </w:rPr>
            <w:instrText xml:space="preserve"> HYPERLINK \l _Toc18427 </w:instrText>
          </w:r>
          <w:r>
            <w:rPr>
              <w:b w:val="0"/>
              <w:bCs w:val="0"/>
              <w:sz w:val="26"/>
              <w:szCs w:val="26"/>
            </w:rPr>
            <w:fldChar w:fldCharType="separate"/>
          </w:r>
          <w:r>
            <w:rPr>
              <w:rFonts w:hint="default" w:ascii="Times New Roman" w:hAnsi="Times New Roman" w:cs="Times New Roman"/>
              <w:b w:val="0"/>
              <w:bCs w:val="0"/>
              <w:sz w:val="26"/>
              <w:szCs w:val="26"/>
              <w:lang w:val="vi-VN"/>
            </w:rPr>
            <w:t>1.2.2 Quản lý đơn hàng và kho</w:t>
          </w:r>
          <w:r>
            <w:rPr>
              <w:b w:val="0"/>
              <w:bCs w:val="0"/>
              <w:sz w:val="26"/>
              <w:szCs w:val="26"/>
            </w:rPr>
            <w:tab/>
          </w:r>
          <w:r>
            <w:rPr>
              <w:b w:val="0"/>
              <w:bCs w:val="0"/>
              <w:sz w:val="26"/>
              <w:szCs w:val="26"/>
            </w:rPr>
            <w:fldChar w:fldCharType="begin"/>
          </w:r>
          <w:r>
            <w:rPr>
              <w:b w:val="0"/>
              <w:bCs w:val="0"/>
              <w:sz w:val="26"/>
              <w:szCs w:val="26"/>
            </w:rPr>
            <w:instrText xml:space="preserve"> PAGEREF _Toc18427 \h </w:instrText>
          </w:r>
          <w:r>
            <w:rPr>
              <w:b w:val="0"/>
              <w:bCs w:val="0"/>
              <w:sz w:val="26"/>
              <w:szCs w:val="26"/>
            </w:rPr>
            <w:fldChar w:fldCharType="separate"/>
          </w:r>
          <w:r>
            <w:rPr>
              <w:b w:val="0"/>
              <w:bCs w:val="0"/>
              <w:sz w:val="26"/>
              <w:szCs w:val="26"/>
            </w:rPr>
            <w:t>2</w:t>
          </w:r>
          <w:r>
            <w:rPr>
              <w:b w:val="0"/>
              <w:bCs w:val="0"/>
              <w:sz w:val="26"/>
              <w:szCs w:val="26"/>
            </w:rPr>
            <w:fldChar w:fldCharType="end"/>
          </w:r>
          <w:r>
            <w:rPr>
              <w:b w:val="0"/>
              <w:bCs w:val="0"/>
              <w:sz w:val="26"/>
              <w:szCs w:val="26"/>
            </w:rPr>
            <w:fldChar w:fldCharType="end"/>
          </w:r>
        </w:p>
        <w:p w14:paraId="4F8DBDF4">
          <w:pPr>
            <w:pStyle w:val="250"/>
            <w:tabs>
              <w:tab w:val="right" w:leader="dot" w:pos="9067"/>
            </w:tabs>
            <w:rPr>
              <w:b w:val="0"/>
              <w:bCs w:val="0"/>
              <w:sz w:val="26"/>
              <w:szCs w:val="26"/>
            </w:rPr>
          </w:pPr>
          <w:r>
            <w:rPr>
              <w:b w:val="0"/>
              <w:bCs w:val="0"/>
              <w:sz w:val="26"/>
              <w:szCs w:val="26"/>
            </w:rPr>
            <w:fldChar w:fldCharType="begin"/>
          </w:r>
          <w:r>
            <w:rPr>
              <w:b w:val="0"/>
              <w:bCs w:val="0"/>
              <w:sz w:val="26"/>
              <w:szCs w:val="26"/>
            </w:rPr>
            <w:instrText xml:space="preserve"> HYPERLINK \l _Toc9575 </w:instrText>
          </w:r>
          <w:r>
            <w:rPr>
              <w:b w:val="0"/>
              <w:bCs w:val="0"/>
              <w:sz w:val="26"/>
              <w:szCs w:val="26"/>
            </w:rPr>
            <w:fldChar w:fldCharType="separate"/>
          </w:r>
          <w:r>
            <w:rPr>
              <w:rFonts w:hint="default" w:ascii="Times New Roman" w:hAnsi="Times New Roman" w:cs="Times New Roman"/>
              <w:b w:val="0"/>
              <w:bCs w:val="0"/>
              <w:sz w:val="26"/>
              <w:szCs w:val="26"/>
              <w:lang w:val="vi-VN"/>
            </w:rPr>
            <w:t>1.2.3 Thanh toán trực tuyến an toàn</w:t>
          </w:r>
          <w:r>
            <w:rPr>
              <w:b w:val="0"/>
              <w:bCs w:val="0"/>
              <w:sz w:val="26"/>
              <w:szCs w:val="26"/>
            </w:rPr>
            <w:tab/>
          </w:r>
          <w:r>
            <w:rPr>
              <w:b w:val="0"/>
              <w:bCs w:val="0"/>
              <w:sz w:val="26"/>
              <w:szCs w:val="26"/>
            </w:rPr>
            <w:fldChar w:fldCharType="begin"/>
          </w:r>
          <w:r>
            <w:rPr>
              <w:b w:val="0"/>
              <w:bCs w:val="0"/>
              <w:sz w:val="26"/>
              <w:szCs w:val="26"/>
            </w:rPr>
            <w:instrText xml:space="preserve"> PAGEREF _Toc9575 \h </w:instrText>
          </w:r>
          <w:r>
            <w:rPr>
              <w:b w:val="0"/>
              <w:bCs w:val="0"/>
              <w:sz w:val="26"/>
              <w:szCs w:val="26"/>
            </w:rPr>
            <w:fldChar w:fldCharType="separate"/>
          </w:r>
          <w:r>
            <w:rPr>
              <w:b w:val="0"/>
              <w:bCs w:val="0"/>
              <w:sz w:val="26"/>
              <w:szCs w:val="26"/>
            </w:rPr>
            <w:t>2</w:t>
          </w:r>
          <w:r>
            <w:rPr>
              <w:b w:val="0"/>
              <w:bCs w:val="0"/>
              <w:sz w:val="26"/>
              <w:szCs w:val="26"/>
            </w:rPr>
            <w:fldChar w:fldCharType="end"/>
          </w:r>
          <w:r>
            <w:rPr>
              <w:b w:val="0"/>
              <w:bCs w:val="0"/>
              <w:sz w:val="26"/>
              <w:szCs w:val="26"/>
            </w:rPr>
            <w:fldChar w:fldCharType="end"/>
          </w:r>
        </w:p>
        <w:p w14:paraId="6670EB0A">
          <w:pPr>
            <w:pStyle w:val="250"/>
            <w:tabs>
              <w:tab w:val="right" w:leader="dot" w:pos="9067"/>
            </w:tabs>
            <w:rPr>
              <w:b w:val="0"/>
              <w:bCs w:val="0"/>
              <w:sz w:val="26"/>
              <w:szCs w:val="26"/>
            </w:rPr>
          </w:pPr>
          <w:r>
            <w:rPr>
              <w:b w:val="0"/>
              <w:bCs w:val="0"/>
              <w:sz w:val="26"/>
              <w:szCs w:val="26"/>
            </w:rPr>
            <w:fldChar w:fldCharType="begin"/>
          </w:r>
          <w:r>
            <w:rPr>
              <w:b w:val="0"/>
              <w:bCs w:val="0"/>
              <w:sz w:val="26"/>
              <w:szCs w:val="26"/>
            </w:rPr>
            <w:instrText xml:space="preserve"> HYPERLINK \l _Toc1697 </w:instrText>
          </w:r>
          <w:r>
            <w:rPr>
              <w:b w:val="0"/>
              <w:bCs w:val="0"/>
              <w:sz w:val="26"/>
              <w:szCs w:val="26"/>
            </w:rPr>
            <w:fldChar w:fldCharType="separate"/>
          </w:r>
          <w:r>
            <w:rPr>
              <w:rFonts w:hint="default" w:ascii="Times New Roman" w:hAnsi="Times New Roman" w:cs="Times New Roman"/>
              <w:b w:val="0"/>
              <w:bCs w:val="0"/>
              <w:sz w:val="26"/>
              <w:szCs w:val="26"/>
              <w:lang w:val="vi-VN"/>
            </w:rPr>
            <w:t>1.2.4 Quản lý hình ảnh và nội dung</w:t>
          </w:r>
          <w:r>
            <w:rPr>
              <w:b w:val="0"/>
              <w:bCs w:val="0"/>
              <w:sz w:val="26"/>
              <w:szCs w:val="26"/>
            </w:rPr>
            <w:tab/>
          </w:r>
          <w:r>
            <w:rPr>
              <w:b w:val="0"/>
              <w:bCs w:val="0"/>
              <w:sz w:val="26"/>
              <w:szCs w:val="26"/>
            </w:rPr>
            <w:fldChar w:fldCharType="begin"/>
          </w:r>
          <w:r>
            <w:rPr>
              <w:b w:val="0"/>
              <w:bCs w:val="0"/>
              <w:sz w:val="26"/>
              <w:szCs w:val="26"/>
            </w:rPr>
            <w:instrText xml:space="preserve"> PAGEREF _Toc1697 \h </w:instrText>
          </w:r>
          <w:r>
            <w:rPr>
              <w:b w:val="0"/>
              <w:bCs w:val="0"/>
              <w:sz w:val="26"/>
              <w:szCs w:val="26"/>
            </w:rPr>
            <w:fldChar w:fldCharType="separate"/>
          </w:r>
          <w:r>
            <w:rPr>
              <w:b w:val="0"/>
              <w:bCs w:val="0"/>
              <w:sz w:val="26"/>
              <w:szCs w:val="26"/>
            </w:rPr>
            <w:t>2</w:t>
          </w:r>
          <w:r>
            <w:rPr>
              <w:b w:val="0"/>
              <w:bCs w:val="0"/>
              <w:sz w:val="26"/>
              <w:szCs w:val="26"/>
            </w:rPr>
            <w:fldChar w:fldCharType="end"/>
          </w:r>
          <w:r>
            <w:rPr>
              <w:b w:val="0"/>
              <w:bCs w:val="0"/>
              <w:sz w:val="26"/>
              <w:szCs w:val="26"/>
            </w:rPr>
            <w:fldChar w:fldCharType="end"/>
          </w:r>
        </w:p>
        <w:p w14:paraId="4E353811">
          <w:pPr>
            <w:pStyle w:val="250"/>
            <w:tabs>
              <w:tab w:val="right" w:leader="dot" w:pos="9067"/>
            </w:tabs>
            <w:rPr>
              <w:b w:val="0"/>
              <w:bCs w:val="0"/>
              <w:sz w:val="26"/>
              <w:szCs w:val="26"/>
            </w:rPr>
          </w:pPr>
          <w:r>
            <w:rPr>
              <w:b w:val="0"/>
              <w:bCs w:val="0"/>
              <w:sz w:val="26"/>
              <w:szCs w:val="26"/>
            </w:rPr>
            <w:fldChar w:fldCharType="begin"/>
          </w:r>
          <w:r>
            <w:rPr>
              <w:b w:val="0"/>
              <w:bCs w:val="0"/>
              <w:sz w:val="26"/>
              <w:szCs w:val="26"/>
            </w:rPr>
            <w:instrText xml:space="preserve"> HYPERLINK \l _Toc24936 </w:instrText>
          </w:r>
          <w:r>
            <w:rPr>
              <w:b w:val="0"/>
              <w:bCs w:val="0"/>
              <w:sz w:val="26"/>
              <w:szCs w:val="26"/>
            </w:rPr>
            <w:fldChar w:fldCharType="separate"/>
          </w:r>
          <w:r>
            <w:rPr>
              <w:rFonts w:hint="default" w:ascii="Times New Roman" w:hAnsi="Times New Roman" w:eastAsia="SimSun" w:cs="Times New Roman"/>
              <w:b w:val="0"/>
              <w:bCs w:val="0"/>
              <w:sz w:val="26"/>
              <w:szCs w:val="26"/>
              <w:lang w:val="vi-VN"/>
            </w:rPr>
            <w:t xml:space="preserve">1.2.5 </w:t>
          </w:r>
          <w:r>
            <w:rPr>
              <w:rFonts w:hint="default" w:ascii="Times New Roman" w:hAnsi="Times New Roman" w:cs="Times New Roman"/>
              <w:b w:val="0"/>
              <w:bCs w:val="0"/>
              <w:sz w:val="26"/>
              <w:szCs w:val="26"/>
              <w:lang w:val="vi-VN"/>
            </w:rPr>
            <w:t>Khả năng mở rộng và bảo trì</w:t>
          </w:r>
          <w:r>
            <w:rPr>
              <w:b w:val="0"/>
              <w:bCs w:val="0"/>
              <w:sz w:val="26"/>
              <w:szCs w:val="26"/>
            </w:rPr>
            <w:tab/>
          </w:r>
          <w:r>
            <w:rPr>
              <w:b w:val="0"/>
              <w:bCs w:val="0"/>
              <w:sz w:val="26"/>
              <w:szCs w:val="26"/>
            </w:rPr>
            <w:fldChar w:fldCharType="begin"/>
          </w:r>
          <w:r>
            <w:rPr>
              <w:b w:val="0"/>
              <w:bCs w:val="0"/>
              <w:sz w:val="26"/>
              <w:szCs w:val="26"/>
            </w:rPr>
            <w:instrText xml:space="preserve"> PAGEREF _Toc24936 \h </w:instrText>
          </w:r>
          <w:r>
            <w:rPr>
              <w:b w:val="0"/>
              <w:bCs w:val="0"/>
              <w:sz w:val="26"/>
              <w:szCs w:val="26"/>
            </w:rPr>
            <w:fldChar w:fldCharType="separate"/>
          </w:r>
          <w:r>
            <w:rPr>
              <w:b w:val="0"/>
              <w:bCs w:val="0"/>
              <w:sz w:val="26"/>
              <w:szCs w:val="26"/>
            </w:rPr>
            <w:t>2</w:t>
          </w:r>
          <w:r>
            <w:rPr>
              <w:b w:val="0"/>
              <w:bCs w:val="0"/>
              <w:sz w:val="26"/>
              <w:szCs w:val="26"/>
            </w:rPr>
            <w:fldChar w:fldCharType="end"/>
          </w:r>
          <w:r>
            <w:rPr>
              <w:b w:val="0"/>
              <w:bCs w:val="0"/>
              <w:sz w:val="26"/>
              <w:szCs w:val="26"/>
            </w:rPr>
            <w:fldChar w:fldCharType="end"/>
          </w:r>
        </w:p>
        <w:p w14:paraId="37F46CCB">
          <w:pPr>
            <w:pStyle w:val="249"/>
            <w:tabs>
              <w:tab w:val="right" w:leader="dot" w:pos="9067"/>
            </w:tabs>
            <w:rPr>
              <w:b w:val="0"/>
              <w:bCs w:val="0"/>
              <w:sz w:val="26"/>
              <w:szCs w:val="26"/>
            </w:rPr>
          </w:pPr>
          <w:r>
            <w:rPr>
              <w:b w:val="0"/>
              <w:bCs w:val="0"/>
              <w:sz w:val="26"/>
              <w:szCs w:val="26"/>
            </w:rPr>
            <w:fldChar w:fldCharType="begin"/>
          </w:r>
          <w:r>
            <w:rPr>
              <w:b w:val="0"/>
              <w:bCs w:val="0"/>
              <w:sz w:val="26"/>
              <w:szCs w:val="26"/>
            </w:rPr>
            <w:instrText xml:space="preserve"> HYPERLINK \l _Toc21728 </w:instrText>
          </w:r>
          <w:r>
            <w:rPr>
              <w:b w:val="0"/>
              <w:bCs w:val="0"/>
              <w:sz w:val="26"/>
              <w:szCs w:val="26"/>
            </w:rPr>
            <w:fldChar w:fldCharType="separate"/>
          </w:r>
          <w:r>
            <w:rPr>
              <w:rFonts w:hint="default" w:ascii="Times New Roman" w:hAnsi="Times New Roman" w:cs="Times New Roman"/>
              <w:b w:val="0"/>
              <w:bCs w:val="0"/>
              <w:sz w:val="26"/>
              <w:szCs w:val="26"/>
              <w:lang w:val="vi-VN"/>
            </w:rPr>
            <w:t>1.3 Nội dung , phạm vi thực hiện</w:t>
          </w:r>
          <w:r>
            <w:rPr>
              <w:b w:val="0"/>
              <w:bCs w:val="0"/>
              <w:sz w:val="26"/>
              <w:szCs w:val="26"/>
            </w:rPr>
            <w:tab/>
          </w:r>
          <w:r>
            <w:rPr>
              <w:b w:val="0"/>
              <w:bCs w:val="0"/>
              <w:sz w:val="26"/>
              <w:szCs w:val="26"/>
            </w:rPr>
            <w:fldChar w:fldCharType="begin"/>
          </w:r>
          <w:r>
            <w:rPr>
              <w:b w:val="0"/>
              <w:bCs w:val="0"/>
              <w:sz w:val="26"/>
              <w:szCs w:val="26"/>
            </w:rPr>
            <w:instrText xml:space="preserve"> PAGEREF _Toc21728 \h </w:instrText>
          </w:r>
          <w:r>
            <w:rPr>
              <w:b w:val="0"/>
              <w:bCs w:val="0"/>
              <w:sz w:val="26"/>
              <w:szCs w:val="26"/>
            </w:rPr>
            <w:fldChar w:fldCharType="separate"/>
          </w:r>
          <w:r>
            <w:rPr>
              <w:b w:val="0"/>
              <w:bCs w:val="0"/>
              <w:sz w:val="26"/>
              <w:szCs w:val="26"/>
            </w:rPr>
            <w:t>2</w:t>
          </w:r>
          <w:r>
            <w:rPr>
              <w:b w:val="0"/>
              <w:bCs w:val="0"/>
              <w:sz w:val="26"/>
              <w:szCs w:val="26"/>
            </w:rPr>
            <w:fldChar w:fldCharType="end"/>
          </w:r>
          <w:r>
            <w:rPr>
              <w:b w:val="0"/>
              <w:bCs w:val="0"/>
              <w:sz w:val="26"/>
              <w:szCs w:val="26"/>
            </w:rPr>
            <w:fldChar w:fldCharType="end"/>
          </w:r>
        </w:p>
        <w:p w14:paraId="473F7BC4">
          <w:pPr>
            <w:pStyle w:val="250"/>
            <w:tabs>
              <w:tab w:val="right" w:leader="dot" w:pos="9067"/>
            </w:tabs>
            <w:rPr>
              <w:b w:val="0"/>
              <w:bCs w:val="0"/>
              <w:sz w:val="26"/>
              <w:szCs w:val="26"/>
            </w:rPr>
          </w:pPr>
          <w:r>
            <w:rPr>
              <w:b w:val="0"/>
              <w:bCs w:val="0"/>
              <w:sz w:val="26"/>
              <w:szCs w:val="26"/>
            </w:rPr>
            <w:fldChar w:fldCharType="begin"/>
          </w:r>
          <w:r>
            <w:rPr>
              <w:b w:val="0"/>
              <w:bCs w:val="0"/>
              <w:sz w:val="26"/>
              <w:szCs w:val="26"/>
            </w:rPr>
            <w:instrText xml:space="preserve"> HYPERLINK \l _Toc12672 </w:instrText>
          </w:r>
          <w:r>
            <w:rPr>
              <w:b w:val="0"/>
              <w:bCs w:val="0"/>
              <w:sz w:val="26"/>
              <w:szCs w:val="26"/>
            </w:rPr>
            <w:fldChar w:fldCharType="separate"/>
          </w:r>
          <w:r>
            <w:rPr>
              <w:rFonts w:hint="default" w:ascii="Times New Roman" w:hAnsi="Times New Roman" w:cs="Times New Roman"/>
              <w:b w:val="0"/>
              <w:bCs w:val="0"/>
              <w:sz w:val="26"/>
              <w:szCs w:val="26"/>
              <w:lang w:val="vi-VN"/>
            </w:rPr>
            <w:t>1.3.1 Nội dung thực hiện</w:t>
          </w:r>
          <w:r>
            <w:rPr>
              <w:b w:val="0"/>
              <w:bCs w:val="0"/>
              <w:sz w:val="26"/>
              <w:szCs w:val="26"/>
            </w:rPr>
            <w:tab/>
          </w:r>
          <w:r>
            <w:rPr>
              <w:b w:val="0"/>
              <w:bCs w:val="0"/>
              <w:sz w:val="26"/>
              <w:szCs w:val="26"/>
            </w:rPr>
            <w:fldChar w:fldCharType="begin"/>
          </w:r>
          <w:r>
            <w:rPr>
              <w:b w:val="0"/>
              <w:bCs w:val="0"/>
              <w:sz w:val="26"/>
              <w:szCs w:val="26"/>
            </w:rPr>
            <w:instrText xml:space="preserve"> PAGEREF _Toc12672 \h </w:instrText>
          </w:r>
          <w:r>
            <w:rPr>
              <w:b w:val="0"/>
              <w:bCs w:val="0"/>
              <w:sz w:val="26"/>
              <w:szCs w:val="26"/>
            </w:rPr>
            <w:fldChar w:fldCharType="separate"/>
          </w:r>
          <w:r>
            <w:rPr>
              <w:b w:val="0"/>
              <w:bCs w:val="0"/>
              <w:sz w:val="26"/>
              <w:szCs w:val="26"/>
            </w:rPr>
            <w:t>2</w:t>
          </w:r>
          <w:r>
            <w:rPr>
              <w:b w:val="0"/>
              <w:bCs w:val="0"/>
              <w:sz w:val="26"/>
              <w:szCs w:val="26"/>
            </w:rPr>
            <w:fldChar w:fldCharType="end"/>
          </w:r>
          <w:r>
            <w:rPr>
              <w:b w:val="0"/>
              <w:bCs w:val="0"/>
              <w:sz w:val="26"/>
              <w:szCs w:val="26"/>
            </w:rPr>
            <w:fldChar w:fldCharType="end"/>
          </w:r>
        </w:p>
        <w:p w14:paraId="3C016A1E">
          <w:pPr>
            <w:pStyle w:val="250"/>
            <w:tabs>
              <w:tab w:val="right" w:leader="dot" w:pos="9067"/>
            </w:tabs>
            <w:rPr>
              <w:b w:val="0"/>
              <w:bCs w:val="0"/>
              <w:sz w:val="26"/>
              <w:szCs w:val="26"/>
            </w:rPr>
          </w:pPr>
          <w:r>
            <w:rPr>
              <w:b w:val="0"/>
              <w:bCs w:val="0"/>
              <w:sz w:val="26"/>
              <w:szCs w:val="26"/>
            </w:rPr>
            <w:fldChar w:fldCharType="begin"/>
          </w:r>
          <w:r>
            <w:rPr>
              <w:b w:val="0"/>
              <w:bCs w:val="0"/>
              <w:sz w:val="26"/>
              <w:szCs w:val="26"/>
            </w:rPr>
            <w:instrText xml:space="preserve"> HYPERLINK \l _Toc28475 </w:instrText>
          </w:r>
          <w:r>
            <w:rPr>
              <w:b w:val="0"/>
              <w:bCs w:val="0"/>
              <w:sz w:val="26"/>
              <w:szCs w:val="26"/>
            </w:rPr>
            <w:fldChar w:fldCharType="separate"/>
          </w:r>
          <w:r>
            <w:rPr>
              <w:rFonts w:hint="default" w:ascii="Times New Roman" w:hAnsi="Times New Roman" w:cs="Times New Roman"/>
              <w:b w:val="0"/>
              <w:bCs w:val="0"/>
              <w:sz w:val="26"/>
              <w:szCs w:val="26"/>
              <w:lang w:val="vi-VN"/>
            </w:rPr>
            <w:t>1.3.2 Phạm vi thực hiện</w:t>
          </w:r>
          <w:r>
            <w:rPr>
              <w:b w:val="0"/>
              <w:bCs w:val="0"/>
              <w:sz w:val="26"/>
              <w:szCs w:val="26"/>
            </w:rPr>
            <w:tab/>
          </w:r>
          <w:r>
            <w:rPr>
              <w:b w:val="0"/>
              <w:bCs w:val="0"/>
              <w:sz w:val="26"/>
              <w:szCs w:val="26"/>
            </w:rPr>
            <w:fldChar w:fldCharType="begin"/>
          </w:r>
          <w:r>
            <w:rPr>
              <w:b w:val="0"/>
              <w:bCs w:val="0"/>
              <w:sz w:val="26"/>
              <w:szCs w:val="26"/>
            </w:rPr>
            <w:instrText xml:space="preserve"> PAGEREF _Toc28475 \h </w:instrText>
          </w:r>
          <w:r>
            <w:rPr>
              <w:b w:val="0"/>
              <w:bCs w:val="0"/>
              <w:sz w:val="26"/>
              <w:szCs w:val="26"/>
            </w:rPr>
            <w:fldChar w:fldCharType="separate"/>
          </w:r>
          <w:r>
            <w:rPr>
              <w:b w:val="0"/>
              <w:bCs w:val="0"/>
              <w:sz w:val="26"/>
              <w:szCs w:val="26"/>
            </w:rPr>
            <w:t>3</w:t>
          </w:r>
          <w:r>
            <w:rPr>
              <w:b w:val="0"/>
              <w:bCs w:val="0"/>
              <w:sz w:val="26"/>
              <w:szCs w:val="26"/>
            </w:rPr>
            <w:fldChar w:fldCharType="end"/>
          </w:r>
          <w:r>
            <w:rPr>
              <w:b w:val="0"/>
              <w:bCs w:val="0"/>
              <w:sz w:val="26"/>
              <w:szCs w:val="26"/>
            </w:rPr>
            <w:fldChar w:fldCharType="end"/>
          </w:r>
        </w:p>
        <w:p w14:paraId="1484B7B8">
          <w:pPr>
            <w:pStyle w:val="249"/>
            <w:tabs>
              <w:tab w:val="right" w:leader="dot" w:pos="9067"/>
            </w:tabs>
            <w:rPr>
              <w:b w:val="0"/>
              <w:bCs w:val="0"/>
              <w:sz w:val="26"/>
              <w:szCs w:val="26"/>
            </w:rPr>
          </w:pPr>
          <w:r>
            <w:rPr>
              <w:b w:val="0"/>
              <w:bCs w:val="0"/>
              <w:sz w:val="26"/>
              <w:szCs w:val="26"/>
            </w:rPr>
            <w:fldChar w:fldCharType="begin"/>
          </w:r>
          <w:r>
            <w:rPr>
              <w:b w:val="0"/>
              <w:bCs w:val="0"/>
              <w:sz w:val="26"/>
              <w:szCs w:val="26"/>
            </w:rPr>
            <w:instrText xml:space="preserve"> HYPERLINK \l _Toc4387 </w:instrText>
          </w:r>
          <w:r>
            <w:rPr>
              <w:b w:val="0"/>
              <w:bCs w:val="0"/>
              <w:sz w:val="26"/>
              <w:szCs w:val="26"/>
            </w:rPr>
            <w:fldChar w:fldCharType="separate"/>
          </w:r>
          <w:r>
            <w:rPr>
              <w:rFonts w:hint="default" w:ascii="Times New Roman" w:hAnsi="Times New Roman" w:cs="Times New Roman"/>
              <w:b w:val="0"/>
              <w:bCs w:val="0"/>
              <w:sz w:val="26"/>
              <w:szCs w:val="26"/>
              <w:lang w:val="vi-VN"/>
            </w:rPr>
            <w:t>1.4 Kết quả cần đạt</w:t>
          </w:r>
          <w:r>
            <w:rPr>
              <w:b w:val="0"/>
              <w:bCs w:val="0"/>
              <w:sz w:val="26"/>
              <w:szCs w:val="26"/>
            </w:rPr>
            <w:tab/>
          </w:r>
          <w:r>
            <w:rPr>
              <w:b w:val="0"/>
              <w:bCs w:val="0"/>
              <w:sz w:val="26"/>
              <w:szCs w:val="26"/>
            </w:rPr>
            <w:fldChar w:fldCharType="begin"/>
          </w:r>
          <w:r>
            <w:rPr>
              <w:b w:val="0"/>
              <w:bCs w:val="0"/>
              <w:sz w:val="26"/>
              <w:szCs w:val="26"/>
            </w:rPr>
            <w:instrText xml:space="preserve"> PAGEREF _Toc4387 \h </w:instrText>
          </w:r>
          <w:r>
            <w:rPr>
              <w:b w:val="0"/>
              <w:bCs w:val="0"/>
              <w:sz w:val="26"/>
              <w:szCs w:val="26"/>
            </w:rPr>
            <w:fldChar w:fldCharType="separate"/>
          </w:r>
          <w:r>
            <w:rPr>
              <w:b w:val="0"/>
              <w:bCs w:val="0"/>
              <w:sz w:val="26"/>
              <w:szCs w:val="26"/>
            </w:rPr>
            <w:t>3</w:t>
          </w:r>
          <w:r>
            <w:rPr>
              <w:b w:val="0"/>
              <w:bCs w:val="0"/>
              <w:sz w:val="26"/>
              <w:szCs w:val="26"/>
            </w:rPr>
            <w:fldChar w:fldCharType="end"/>
          </w:r>
          <w:r>
            <w:rPr>
              <w:b w:val="0"/>
              <w:bCs w:val="0"/>
              <w:sz w:val="26"/>
              <w:szCs w:val="26"/>
            </w:rPr>
            <w:fldChar w:fldCharType="end"/>
          </w:r>
        </w:p>
        <w:p w14:paraId="3FDF2150">
          <w:pPr>
            <w:pStyle w:val="249"/>
            <w:tabs>
              <w:tab w:val="right" w:leader="dot" w:pos="9067"/>
            </w:tabs>
            <w:rPr>
              <w:b w:val="0"/>
              <w:bCs w:val="0"/>
              <w:sz w:val="26"/>
              <w:szCs w:val="26"/>
            </w:rPr>
          </w:pPr>
          <w:r>
            <w:rPr>
              <w:b w:val="0"/>
              <w:bCs w:val="0"/>
              <w:sz w:val="26"/>
              <w:szCs w:val="26"/>
            </w:rPr>
            <w:fldChar w:fldCharType="begin"/>
          </w:r>
          <w:r>
            <w:rPr>
              <w:b w:val="0"/>
              <w:bCs w:val="0"/>
              <w:sz w:val="26"/>
              <w:szCs w:val="26"/>
            </w:rPr>
            <w:instrText xml:space="preserve"> HYPERLINK \l _Toc22608 </w:instrText>
          </w:r>
          <w:r>
            <w:rPr>
              <w:b w:val="0"/>
              <w:bCs w:val="0"/>
              <w:sz w:val="26"/>
              <w:szCs w:val="26"/>
            </w:rPr>
            <w:fldChar w:fldCharType="separate"/>
          </w:r>
          <w:r>
            <w:rPr>
              <w:rFonts w:hint="default" w:ascii="Times New Roman" w:hAnsi="Times New Roman" w:cs="Times New Roman"/>
              <w:b w:val="0"/>
              <w:bCs w:val="0"/>
              <w:sz w:val="26"/>
              <w:szCs w:val="26"/>
              <w:lang w:val="vi-VN"/>
            </w:rPr>
            <w:t>Chương 2. PHƯƠNG PHÁP THỰC HIỆN</w:t>
          </w:r>
          <w:r>
            <w:rPr>
              <w:b w:val="0"/>
              <w:bCs w:val="0"/>
              <w:sz w:val="26"/>
              <w:szCs w:val="26"/>
            </w:rPr>
            <w:tab/>
          </w:r>
          <w:r>
            <w:rPr>
              <w:b w:val="0"/>
              <w:bCs w:val="0"/>
              <w:sz w:val="26"/>
              <w:szCs w:val="26"/>
            </w:rPr>
            <w:fldChar w:fldCharType="begin"/>
          </w:r>
          <w:r>
            <w:rPr>
              <w:b w:val="0"/>
              <w:bCs w:val="0"/>
              <w:sz w:val="26"/>
              <w:szCs w:val="26"/>
            </w:rPr>
            <w:instrText xml:space="preserve"> PAGEREF _Toc22608 \h </w:instrText>
          </w:r>
          <w:r>
            <w:rPr>
              <w:b w:val="0"/>
              <w:bCs w:val="0"/>
              <w:sz w:val="26"/>
              <w:szCs w:val="26"/>
            </w:rPr>
            <w:fldChar w:fldCharType="separate"/>
          </w:r>
          <w:r>
            <w:rPr>
              <w:b w:val="0"/>
              <w:bCs w:val="0"/>
              <w:sz w:val="26"/>
              <w:szCs w:val="26"/>
            </w:rPr>
            <w:t>4</w:t>
          </w:r>
          <w:r>
            <w:rPr>
              <w:b w:val="0"/>
              <w:bCs w:val="0"/>
              <w:sz w:val="26"/>
              <w:szCs w:val="26"/>
            </w:rPr>
            <w:fldChar w:fldCharType="end"/>
          </w:r>
          <w:r>
            <w:rPr>
              <w:b w:val="0"/>
              <w:bCs w:val="0"/>
              <w:sz w:val="26"/>
              <w:szCs w:val="26"/>
            </w:rPr>
            <w:fldChar w:fldCharType="end"/>
          </w:r>
        </w:p>
        <w:p w14:paraId="7A79A12A">
          <w:pPr>
            <w:pStyle w:val="249"/>
            <w:tabs>
              <w:tab w:val="right" w:leader="dot" w:pos="9067"/>
            </w:tabs>
            <w:rPr>
              <w:b w:val="0"/>
              <w:bCs w:val="0"/>
              <w:sz w:val="26"/>
              <w:szCs w:val="26"/>
            </w:rPr>
          </w:pPr>
          <w:r>
            <w:rPr>
              <w:b w:val="0"/>
              <w:bCs w:val="0"/>
              <w:sz w:val="26"/>
              <w:szCs w:val="26"/>
            </w:rPr>
            <w:fldChar w:fldCharType="begin"/>
          </w:r>
          <w:r>
            <w:rPr>
              <w:b w:val="0"/>
              <w:bCs w:val="0"/>
              <w:sz w:val="26"/>
              <w:szCs w:val="26"/>
            </w:rPr>
            <w:instrText xml:space="preserve"> HYPERLINK \l _Toc401 </w:instrText>
          </w:r>
          <w:r>
            <w:rPr>
              <w:b w:val="0"/>
              <w:bCs w:val="0"/>
              <w:sz w:val="26"/>
              <w:szCs w:val="26"/>
            </w:rPr>
            <w:fldChar w:fldCharType="separate"/>
          </w:r>
          <w:r>
            <w:rPr>
              <w:rFonts w:hint="default" w:ascii="Times New Roman" w:hAnsi="Times New Roman" w:cs="Times New Roman"/>
              <w:b w:val="0"/>
              <w:bCs w:val="0"/>
              <w:sz w:val="26"/>
              <w:szCs w:val="26"/>
              <w:lang w:val="vi-VN"/>
            </w:rPr>
            <w:t>2.1 CÁC HỆ THỐNG TƯƠNG TỰ</w:t>
          </w:r>
          <w:r>
            <w:rPr>
              <w:b w:val="0"/>
              <w:bCs w:val="0"/>
              <w:sz w:val="26"/>
              <w:szCs w:val="26"/>
            </w:rPr>
            <w:tab/>
          </w:r>
          <w:r>
            <w:rPr>
              <w:b w:val="0"/>
              <w:bCs w:val="0"/>
              <w:sz w:val="26"/>
              <w:szCs w:val="26"/>
            </w:rPr>
            <w:fldChar w:fldCharType="begin"/>
          </w:r>
          <w:r>
            <w:rPr>
              <w:b w:val="0"/>
              <w:bCs w:val="0"/>
              <w:sz w:val="26"/>
              <w:szCs w:val="26"/>
            </w:rPr>
            <w:instrText xml:space="preserve"> PAGEREF _Toc401 \h </w:instrText>
          </w:r>
          <w:r>
            <w:rPr>
              <w:b w:val="0"/>
              <w:bCs w:val="0"/>
              <w:sz w:val="26"/>
              <w:szCs w:val="26"/>
            </w:rPr>
            <w:fldChar w:fldCharType="separate"/>
          </w:r>
          <w:r>
            <w:rPr>
              <w:b w:val="0"/>
              <w:bCs w:val="0"/>
              <w:sz w:val="26"/>
              <w:szCs w:val="26"/>
            </w:rPr>
            <w:t>4</w:t>
          </w:r>
          <w:r>
            <w:rPr>
              <w:b w:val="0"/>
              <w:bCs w:val="0"/>
              <w:sz w:val="26"/>
              <w:szCs w:val="26"/>
            </w:rPr>
            <w:fldChar w:fldCharType="end"/>
          </w:r>
          <w:r>
            <w:rPr>
              <w:b w:val="0"/>
              <w:bCs w:val="0"/>
              <w:sz w:val="26"/>
              <w:szCs w:val="26"/>
            </w:rPr>
            <w:fldChar w:fldCharType="end"/>
          </w:r>
        </w:p>
        <w:p w14:paraId="762AC749">
          <w:pPr>
            <w:pStyle w:val="250"/>
            <w:tabs>
              <w:tab w:val="right" w:leader="dot" w:pos="9067"/>
            </w:tabs>
            <w:rPr>
              <w:b w:val="0"/>
              <w:bCs w:val="0"/>
              <w:sz w:val="26"/>
              <w:szCs w:val="26"/>
            </w:rPr>
          </w:pPr>
          <w:r>
            <w:rPr>
              <w:b w:val="0"/>
              <w:bCs w:val="0"/>
              <w:sz w:val="26"/>
              <w:szCs w:val="26"/>
            </w:rPr>
            <w:fldChar w:fldCharType="begin"/>
          </w:r>
          <w:r>
            <w:rPr>
              <w:b w:val="0"/>
              <w:bCs w:val="0"/>
              <w:sz w:val="26"/>
              <w:szCs w:val="26"/>
            </w:rPr>
            <w:instrText xml:space="preserve"> HYPERLINK \l _Toc14628 </w:instrText>
          </w:r>
          <w:r>
            <w:rPr>
              <w:b w:val="0"/>
              <w:bCs w:val="0"/>
              <w:sz w:val="26"/>
              <w:szCs w:val="26"/>
            </w:rPr>
            <w:fldChar w:fldCharType="separate"/>
          </w:r>
          <w:r>
            <w:rPr>
              <w:rFonts w:hint="default" w:ascii="Times New Roman" w:hAnsi="Times New Roman" w:cs="Times New Roman"/>
              <w:b w:val="0"/>
              <w:bCs w:val="0"/>
              <w:sz w:val="26"/>
              <w:szCs w:val="26"/>
              <w:lang w:val="vi-VN"/>
            </w:rPr>
            <w:t>2.1.1 Giới Thiệu</w:t>
          </w:r>
          <w:r>
            <w:rPr>
              <w:b w:val="0"/>
              <w:bCs w:val="0"/>
              <w:sz w:val="26"/>
              <w:szCs w:val="26"/>
            </w:rPr>
            <w:tab/>
          </w:r>
          <w:r>
            <w:rPr>
              <w:b w:val="0"/>
              <w:bCs w:val="0"/>
              <w:sz w:val="26"/>
              <w:szCs w:val="26"/>
            </w:rPr>
            <w:fldChar w:fldCharType="begin"/>
          </w:r>
          <w:r>
            <w:rPr>
              <w:b w:val="0"/>
              <w:bCs w:val="0"/>
              <w:sz w:val="26"/>
              <w:szCs w:val="26"/>
            </w:rPr>
            <w:instrText xml:space="preserve"> PAGEREF _Toc14628 \h </w:instrText>
          </w:r>
          <w:r>
            <w:rPr>
              <w:b w:val="0"/>
              <w:bCs w:val="0"/>
              <w:sz w:val="26"/>
              <w:szCs w:val="26"/>
            </w:rPr>
            <w:fldChar w:fldCharType="separate"/>
          </w:r>
          <w:r>
            <w:rPr>
              <w:b w:val="0"/>
              <w:bCs w:val="0"/>
              <w:sz w:val="26"/>
              <w:szCs w:val="26"/>
            </w:rPr>
            <w:t>4</w:t>
          </w:r>
          <w:r>
            <w:rPr>
              <w:b w:val="0"/>
              <w:bCs w:val="0"/>
              <w:sz w:val="26"/>
              <w:szCs w:val="26"/>
            </w:rPr>
            <w:fldChar w:fldCharType="end"/>
          </w:r>
          <w:r>
            <w:rPr>
              <w:b w:val="0"/>
              <w:bCs w:val="0"/>
              <w:sz w:val="26"/>
              <w:szCs w:val="26"/>
            </w:rPr>
            <w:fldChar w:fldCharType="end"/>
          </w:r>
        </w:p>
        <w:p w14:paraId="1DA885DB">
          <w:pPr>
            <w:pStyle w:val="250"/>
            <w:tabs>
              <w:tab w:val="right" w:leader="dot" w:pos="9067"/>
            </w:tabs>
            <w:rPr>
              <w:b w:val="0"/>
              <w:bCs w:val="0"/>
              <w:sz w:val="26"/>
              <w:szCs w:val="26"/>
            </w:rPr>
          </w:pPr>
          <w:r>
            <w:rPr>
              <w:b w:val="0"/>
              <w:bCs w:val="0"/>
              <w:sz w:val="26"/>
              <w:szCs w:val="26"/>
            </w:rPr>
            <w:fldChar w:fldCharType="begin"/>
          </w:r>
          <w:r>
            <w:rPr>
              <w:b w:val="0"/>
              <w:bCs w:val="0"/>
              <w:sz w:val="26"/>
              <w:szCs w:val="26"/>
            </w:rPr>
            <w:instrText xml:space="preserve"> HYPERLINK \l _Toc10581 </w:instrText>
          </w:r>
          <w:r>
            <w:rPr>
              <w:b w:val="0"/>
              <w:bCs w:val="0"/>
              <w:sz w:val="26"/>
              <w:szCs w:val="26"/>
            </w:rPr>
            <w:fldChar w:fldCharType="separate"/>
          </w:r>
          <w:r>
            <w:rPr>
              <w:rFonts w:hint="default" w:ascii="Times New Roman" w:hAnsi="Times New Roman" w:eastAsia="SimSun" w:cs="Times New Roman"/>
              <w:b w:val="0"/>
              <w:bCs w:val="0"/>
              <w:sz w:val="26"/>
              <w:szCs w:val="26"/>
              <w:lang w:val="vi-VN"/>
            </w:rPr>
            <w:t>2.1.2 Nhận Xét</w:t>
          </w:r>
          <w:r>
            <w:rPr>
              <w:b w:val="0"/>
              <w:bCs w:val="0"/>
              <w:sz w:val="26"/>
              <w:szCs w:val="26"/>
            </w:rPr>
            <w:tab/>
          </w:r>
          <w:r>
            <w:rPr>
              <w:b w:val="0"/>
              <w:bCs w:val="0"/>
              <w:sz w:val="26"/>
              <w:szCs w:val="26"/>
            </w:rPr>
            <w:fldChar w:fldCharType="begin"/>
          </w:r>
          <w:r>
            <w:rPr>
              <w:b w:val="0"/>
              <w:bCs w:val="0"/>
              <w:sz w:val="26"/>
              <w:szCs w:val="26"/>
            </w:rPr>
            <w:instrText xml:space="preserve"> PAGEREF _Toc10581 \h </w:instrText>
          </w:r>
          <w:r>
            <w:rPr>
              <w:b w:val="0"/>
              <w:bCs w:val="0"/>
              <w:sz w:val="26"/>
              <w:szCs w:val="26"/>
            </w:rPr>
            <w:fldChar w:fldCharType="separate"/>
          </w:r>
          <w:r>
            <w:rPr>
              <w:b w:val="0"/>
              <w:bCs w:val="0"/>
              <w:sz w:val="26"/>
              <w:szCs w:val="26"/>
            </w:rPr>
            <w:t>4</w:t>
          </w:r>
          <w:r>
            <w:rPr>
              <w:b w:val="0"/>
              <w:bCs w:val="0"/>
              <w:sz w:val="26"/>
              <w:szCs w:val="26"/>
            </w:rPr>
            <w:fldChar w:fldCharType="end"/>
          </w:r>
          <w:r>
            <w:rPr>
              <w:b w:val="0"/>
              <w:bCs w:val="0"/>
              <w:sz w:val="26"/>
              <w:szCs w:val="26"/>
            </w:rPr>
            <w:fldChar w:fldCharType="end"/>
          </w:r>
        </w:p>
        <w:p w14:paraId="7754E9AB">
          <w:pPr>
            <w:pStyle w:val="249"/>
            <w:tabs>
              <w:tab w:val="right" w:leader="dot" w:pos="9067"/>
            </w:tabs>
            <w:rPr>
              <w:b w:val="0"/>
              <w:bCs w:val="0"/>
              <w:sz w:val="26"/>
              <w:szCs w:val="26"/>
            </w:rPr>
          </w:pPr>
          <w:r>
            <w:rPr>
              <w:b w:val="0"/>
              <w:bCs w:val="0"/>
              <w:sz w:val="26"/>
              <w:szCs w:val="26"/>
            </w:rPr>
            <w:fldChar w:fldCharType="begin"/>
          </w:r>
          <w:r>
            <w:rPr>
              <w:b w:val="0"/>
              <w:bCs w:val="0"/>
              <w:sz w:val="26"/>
              <w:szCs w:val="26"/>
            </w:rPr>
            <w:instrText xml:space="preserve"> HYPERLINK \l _Toc16692 </w:instrText>
          </w:r>
          <w:r>
            <w:rPr>
              <w:b w:val="0"/>
              <w:bCs w:val="0"/>
              <w:sz w:val="26"/>
              <w:szCs w:val="26"/>
            </w:rPr>
            <w:fldChar w:fldCharType="separate"/>
          </w:r>
          <w:r>
            <w:rPr>
              <w:rFonts w:hint="default" w:ascii="Times New Roman" w:hAnsi="Times New Roman" w:cs="Times New Roman"/>
              <w:b w:val="0"/>
              <w:bCs w:val="0"/>
              <w:sz w:val="26"/>
              <w:szCs w:val="26"/>
              <w:lang w:val="vi-VN"/>
            </w:rPr>
            <w:t>2.2 CÔNG NGHỆ SỬ DỤNG</w:t>
          </w:r>
          <w:r>
            <w:rPr>
              <w:b w:val="0"/>
              <w:bCs w:val="0"/>
              <w:sz w:val="26"/>
              <w:szCs w:val="26"/>
            </w:rPr>
            <w:tab/>
          </w:r>
          <w:r>
            <w:rPr>
              <w:b w:val="0"/>
              <w:bCs w:val="0"/>
              <w:sz w:val="26"/>
              <w:szCs w:val="26"/>
            </w:rPr>
            <w:fldChar w:fldCharType="begin"/>
          </w:r>
          <w:r>
            <w:rPr>
              <w:b w:val="0"/>
              <w:bCs w:val="0"/>
              <w:sz w:val="26"/>
              <w:szCs w:val="26"/>
            </w:rPr>
            <w:instrText xml:space="preserve"> PAGEREF _Toc16692 \h </w:instrText>
          </w:r>
          <w:r>
            <w:rPr>
              <w:b w:val="0"/>
              <w:bCs w:val="0"/>
              <w:sz w:val="26"/>
              <w:szCs w:val="26"/>
            </w:rPr>
            <w:fldChar w:fldCharType="separate"/>
          </w:r>
          <w:r>
            <w:rPr>
              <w:b w:val="0"/>
              <w:bCs w:val="0"/>
              <w:sz w:val="26"/>
              <w:szCs w:val="26"/>
            </w:rPr>
            <w:t>5</w:t>
          </w:r>
          <w:r>
            <w:rPr>
              <w:b w:val="0"/>
              <w:bCs w:val="0"/>
              <w:sz w:val="26"/>
              <w:szCs w:val="26"/>
            </w:rPr>
            <w:fldChar w:fldCharType="end"/>
          </w:r>
          <w:r>
            <w:rPr>
              <w:b w:val="0"/>
              <w:bCs w:val="0"/>
              <w:sz w:val="26"/>
              <w:szCs w:val="26"/>
            </w:rPr>
            <w:fldChar w:fldCharType="end"/>
          </w:r>
        </w:p>
        <w:p w14:paraId="161CB533">
          <w:pPr>
            <w:pStyle w:val="249"/>
            <w:tabs>
              <w:tab w:val="right" w:leader="dot" w:pos="9067"/>
            </w:tabs>
            <w:rPr>
              <w:b w:val="0"/>
              <w:bCs w:val="0"/>
              <w:sz w:val="26"/>
              <w:szCs w:val="26"/>
            </w:rPr>
          </w:pPr>
          <w:r>
            <w:rPr>
              <w:b w:val="0"/>
              <w:bCs w:val="0"/>
              <w:sz w:val="26"/>
              <w:szCs w:val="26"/>
            </w:rPr>
            <w:fldChar w:fldCharType="begin"/>
          </w:r>
          <w:r>
            <w:rPr>
              <w:b w:val="0"/>
              <w:bCs w:val="0"/>
              <w:sz w:val="26"/>
              <w:szCs w:val="26"/>
            </w:rPr>
            <w:instrText xml:space="preserve"> HYPERLINK \l _Toc30893 </w:instrText>
          </w:r>
          <w:r>
            <w:rPr>
              <w:b w:val="0"/>
              <w:bCs w:val="0"/>
              <w:sz w:val="26"/>
              <w:szCs w:val="26"/>
            </w:rPr>
            <w:fldChar w:fldCharType="separate"/>
          </w:r>
          <w:r>
            <w:rPr>
              <w:rFonts w:hint="default" w:ascii="Times New Roman" w:hAnsi="Times New Roman" w:cs="Times New Roman"/>
              <w:b w:val="0"/>
              <w:bCs w:val="0"/>
              <w:sz w:val="26"/>
              <w:szCs w:val="26"/>
              <w:lang w:val="vi-VN"/>
            </w:rPr>
            <w:t>2.3 PHÂN TÍCH YÊU CẦU</w:t>
          </w:r>
          <w:r>
            <w:rPr>
              <w:b w:val="0"/>
              <w:bCs w:val="0"/>
              <w:sz w:val="26"/>
              <w:szCs w:val="26"/>
            </w:rPr>
            <w:tab/>
          </w:r>
          <w:r>
            <w:rPr>
              <w:b w:val="0"/>
              <w:bCs w:val="0"/>
              <w:sz w:val="26"/>
              <w:szCs w:val="26"/>
            </w:rPr>
            <w:fldChar w:fldCharType="begin"/>
          </w:r>
          <w:r>
            <w:rPr>
              <w:b w:val="0"/>
              <w:bCs w:val="0"/>
              <w:sz w:val="26"/>
              <w:szCs w:val="26"/>
            </w:rPr>
            <w:instrText xml:space="preserve"> PAGEREF _Toc30893 \h </w:instrText>
          </w:r>
          <w:r>
            <w:rPr>
              <w:b w:val="0"/>
              <w:bCs w:val="0"/>
              <w:sz w:val="26"/>
              <w:szCs w:val="26"/>
            </w:rPr>
            <w:fldChar w:fldCharType="separate"/>
          </w:r>
          <w:r>
            <w:rPr>
              <w:b w:val="0"/>
              <w:bCs w:val="0"/>
              <w:sz w:val="26"/>
              <w:szCs w:val="26"/>
            </w:rPr>
            <w:t>5</w:t>
          </w:r>
          <w:r>
            <w:rPr>
              <w:b w:val="0"/>
              <w:bCs w:val="0"/>
              <w:sz w:val="26"/>
              <w:szCs w:val="26"/>
            </w:rPr>
            <w:fldChar w:fldCharType="end"/>
          </w:r>
          <w:r>
            <w:rPr>
              <w:b w:val="0"/>
              <w:bCs w:val="0"/>
              <w:sz w:val="26"/>
              <w:szCs w:val="26"/>
            </w:rPr>
            <w:fldChar w:fldCharType="end"/>
          </w:r>
        </w:p>
        <w:p w14:paraId="77DF003D">
          <w:pPr>
            <w:pStyle w:val="250"/>
            <w:tabs>
              <w:tab w:val="right" w:leader="dot" w:pos="9067"/>
            </w:tabs>
            <w:rPr>
              <w:b w:val="0"/>
              <w:bCs w:val="0"/>
              <w:sz w:val="26"/>
              <w:szCs w:val="26"/>
            </w:rPr>
          </w:pPr>
          <w:r>
            <w:rPr>
              <w:b w:val="0"/>
              <w:bCs w:val="0"/>
              <w:sz w:val="26"/>
              <w:szCs w:val="26"/>
            </w:rPr>
            <w:fldChar w:fldCharType="begin"/>
          </w:r>
          <w:r>
            <w:rPr>
              <w:b w:val="0"/>
              <w:bCs w:val="0"/>
              <w:sz w:val="26"/>
              <w:szCs w:val="26"/>
            </w:rPr>
            <w:instrText xml:space="preserve"> HYPERLINK \l _Toc27569 </w:instrText>
          </w:r>
          <w:r>
            <w:rPr>
              <w:b w:val="0"/>
              <w:bCs w:val="0"/>
              <w:sz w:val="26"/>
              <w:szCs w:val="26"/>
            </w:rPr>
            <w:fldChar w:fldCharType="separate"/>
          </w:r>
          <w:r>
            <w:rPr>
              <w:rFonts w:hint="default" w:ascii="Times New Roman" w:hAnsi="Times New Roman" w:cs="Times New Roman"/>
              <w:b w:val="0"/>
              <w:bCs w:val="0"/>
              <w:sz w:val="26"/>
              <w:szCs w:val="26"/>
              <w:lang w:val="vi-VN"/>
            </w:rPr>
            <w:t>2.4.1 Các Quy Trình , Nghiệp Vụ</w:t>
          </w:r>
          <w:r>
            <w:rPr>
              <w:b w:val="0"/>
              <w:bCs w:val="0"/>
              <w:sz w:val="26"/>
              <w:szCs w:val="26"/>
            </w:rPr>
            <w:tab/>
          </w:r>
          <w:r>
            <w:rPr>
              <w:b w:val="0"/>
              <w:bCs w:val="0"/>
              <w:sz w:val="26"/>
              <w:szCs w:val="26"/>
            </w:rPr>
            <w:fldChar w:fldCharType="begin"/>
          </w:r>
          <w:r>
            <w:rPr>
              <w:b w:val="0"/>
              <w:bCs w:val="0"/>
              <w:sz w:val="26"/>
              <w:szCs w:val="26"/>
            </w:rPr>
            <w:instrText xml:space="preserve"> PAGEREF _Toc27569 \h </w:instrText>
          </w:r>
          <w:r>
            <w:rPr>
              <w:b w:val="0"/>
              <w:bCs w:val="0"/>
              <w:sz w:val="26"/>
              <w:szCs w:val="26"/>
            </w:rPr>
            <w:fldChar w:fldCharType="separate"/>
          </w:r>
          <w:r>
            <w:rPr>
              <w:b w:val="0"/>
              <w:bCs w:val="0"/>
              <w:sz w:val="26"/>
              <w:szCs w:val="26"/>
            </w:rPr>
            <w:t>5</w:t>
          </w:r>
          <w:r>
            <w:rPr>
              <w:b w:val="0"/>
              <w:bCs w:val="0"/>
              <w:sz w:val="26"/>
              <w:szCs w:val="26"/>
            </w:rPr>
            <w:fldChar w:fldCharType="end"/>
          </w:r>
          <w:r>
            <w:rPr>
              <w:b w:val="0"/>
              <w:bCs w:val="0"/>
              <w:sz w:val="26"/>
              <w:szCs w:val="26"/>
            </w:rPr>
            <w:fldChar w:fldCharType="end"/>
          </w:r>
        </w:p>
        <w:p w14:paraId="03780BBB">
          <w:pPr>
            <w:pStyle w:val="250"/>
            <w:tabs>
              <w:tab w:val="right" w:leader="dot" w:pos="9067"/>
            </w:tabs>
            <w:rPr>
              <w:b w:val="0"/>
              <w:bCs w:val="0"/>
              <w:sz w:val="26"/>
              <w:szCs w:val="26"/>
            </w:rPr>
          </w:pPr>
          <w:r>
            <w:rPr>
              <w:b w:val="0"/>
              <w:bCs w:val="0"/>
              <w:sz w:val="26"/>
              <w:szCs w:val="26"/>
            </w:rPr>
            <w:fldChar w:fldCharType="begin"/>
          </w:r>
          <w:r>
            <w:rPr>
              <w:b w:val="0"/>
              <w:bCs w:val="0"/>
              <w:sz w:val="26"/>
              <w:szCs w:val="26"/>
            </w:rPr>
            <w:instrText xml:space="preserve"> HYPERLINK \l _Toc16970 </w:instrText>
          </w:r>
          <w:r>
            <w:rPr>
              <w:b w:val="0"/>
              <w:bCs w:val="0"/>
              <w:sz w:val="26"/>
              <w:szCs w:val="26"/>
            </w:rPr>
            <w:fldChar w:fldCharType="separate"/>
          </w:r>
          <w:r>
            <w:rPr>
              <w:rFonts w:hint="default" w:ascii="Times New Roman" w:hAnsi="Times New Roman" w:cs="Times New Roman"/>
              <w:b w:val="0"/>
              <w:bCs w:val="0"/>
              <w:sz w:val="26"/>
              <w:szCs w:val="26"/>
              <w:lang w:val="vi-VN"/>
            </w:rPr>
            <w:t>2.4.2 Sơ Đồ Chức Năng</w:t>
          </w:r>
          <w:r>
            <w:rPr>
              <w:b w:val="0"/>
              <w:bCs w:val="0"/>
              <w:sz w:val="26"/>
              <w:szCs w:val="26"/>
            </w:rPr>
            <w:tab/>
          </w:r>
          <w:r>
            <w:rPr>
              <w:b w:val="0"/>
              <w:bCs w:val="0"/>
              <w:sz w:val="26"/>
              <w:szCs w:val="26"/>
            </w:rPr>
            <w:fldChar w:fldCharType="begin"/>
          </w:r>
          <w:r>
            <w:rPr>
              <w:b w:val="0"/>
              <w:bCs w:val="0"/>
              <w:sz w:val="26"/>
              <w:szCs w:val="26"/>
            </w:rPr>
            <w:instrText xml:space="preserve"> PAGEREF _Toc16970 \h </w:instrText>
          </w:r>
          <w:r>
            <w:rPr>
              <w:b w:val="0"/>
              <w:bCs w:val="0"/>
              <w:sz w:val="26"/>
              <w:szCs w:val="26"/>
            </w:rPr>
            <w:fldChar w:fldCharType="separate"/>
          </w:r>
          <w:r>
            <w:rPr>
              <w:b w:val="0"/>
              <w:bCs w:val="0"/>
              <w:sz w:val="26"/>
              <w:szCs w:val="26"/>
            </w:rPr>
            <w:t>7</w:t>
          </w:r>
          <w:r>
            <w:rPr>
              <w:b w:val="0"/>
              <w:bCs w:val="0"/>
              <w:sz w:val="26"/>
              <w:szCs w:val="26"/>
            </w:rPr>
            <w:fldChar w:fldCharType="end"/>
          </w:r>
          <w:r>
            <w:rPr>
              <w:b w:val="0"/>
              <w:bCs w:val="0"/>
              <w:sz w:val="26"/>
              <w:szCs w:val="26"/>
            </w:rPr>
            <w:fldChar w:fldCharType="end"/>
          </w:r>
        </w:p>
        <w:p w14:paraId="05586B57">
          <w:pPr>
            <w:pStyle w:val="250"/>
            <w:tabs>
              <w:tab w:val="right" w:leader="dot" w:pos="9067"/>
            </w:tabs>
            <w:rPr>
              <w:b w:val="0"/>
              <w:bCs w:val="0"/>
              <w:sz w:val="26"/>
              <w:szCs w:val="26"/>
            </w:rPr>
          </w:pPr>
          <w:r>
            <w:rPr>
              <w:b w:val="0"/>
              <w:bCs w:val="0"/>
              <w:sz w:val="26"/>
              <w:szCs w:val="26"/>
            </w:rPr>
            <w:fldChar w:fldCharType="begin"/>
          </w:r>
          <w:r>
            <w:rPr>
              <w:b w:val="0"/>
              <w:bCs w:val="0"/>
              <w:sz w:val="26"/>
              <w:szCs w:val="26"/>
            </w:rPr>
            <w:instrText xml:space="preserve"> HYPERLINK \l _Toc31680 </w:instrText>
          </w:r>
          <w:r>
            <w:rPr>
              <w:b w:val="0"/>
              <w:bCs w:val="0"/>
              <w:sz w:val="26"/>
              <w:szCs w:val="26"/>
            </w:rPr>
            <w:fldChar w:fldCharType="separate"/>
          </w:r>
          <w:r>
            <w:rPr>
              <w:rFonts w:hint="default" w:ascii="Times New Roman" w:hAnsi="Times New Roman" w:cs="Times New Roman"/>
              <w:b w:val="0"/>
              <w:bCs w:val="0"/>
              <w:sz w:val="26"/>
              <w:szCs w:val="26"/>
              <w:lang w:val="vi-VN"/>
            </w:rPr>
            <w:t>2.4.3 Sơ Đồ Use Case Tổng Quát</w:t>
          </w:r>
          <w:r>
            <w:rPr>
              <w:b w:val="0"/>
              <w:bCs w:val="0"/>
              <w:sz w:val="26"/>
              <w:szCs w:val="26"/>
            </w:rPr>
            <w:tab/>
          </w:r>
          <w:r>
            <w:rPr>
              <w:b w:val="0"/>
              <w:bCs w:val="0"/>
              <w:sz w:val="26"/>
              <w:szCs w:val="26"/>
            </w:rPr>
            <w:fldChar w:fldCharType="begin"/>
          </w:r>
          <w:r>
            <w:rPr>
              <w:b w:val="0"/>
              <w:bCs w:val="0"/>
              <w:sz w:val="26"/>
              <w:szCs w:val="26"/>
            </w:rPr>
            <w:instrText xml:space="preserve"> PAGEREF _Toc31680 \h </w:instrText>
          </w:r>
          <w:r>
            <w:rPr>
              <w:b w:val="0"/>
              <w:bCs w:val="0"/>
              <w:sz w:val="26"/>
              <w:szCs w:val="26"/>
            </w:rPr>
            <w:fldChar w:fldCharType="separate"/>
          </w:r>
          <w:r>
            <w:rPr>
              <w:b w:val="0"/>
              <w:bCs w:val="0"/>
              <w:sz w:val="26"/>
              <w:szCs w:val="26"/>
            </w:rPr>
            <w:t>8</w:t>
          </w:r>
          <w:r>
            <w:rPr>
              <w:b w:val="0"/>
              <w:bCs w:val="0"/>
              <w:sz w:val="26"/>
              <w:szCs w:val="26"/>
            </w:rPr>
            <w:fldChar w:fldCharType="end"/>
          </w:r>
          <w:r>
            <w:rPr>
              <w:b w:val="0"/>
              <w:bCs w:val="0"/>
              <w:sz w:val="26"/>
              <w:szCs w:val="26"/>
            </w:rPr>
            <w:fldChar w:fldCharType="end"/>
          </w:r>
        </w:p>
        <w:p w14:paraId="663DE075">
          <w:pPr>
            <w:pStyle w:val="249"/>
            <w:tabs>
              <w:tab w:val="right" w:leader="dot" w:pos="9067"/>
            </w:tabs>
            <w:rPr>
              <w:b w:val="0"/>
              <w:bCs w:val="0"/>
              <w:sz w:val="26"/>
              <w:szCs w:val="26"/>
            </w:rPr>
          </w:pPr>
          <w:r>
            <w:rPr>
              <w:b w:val="0"/>
              <w:bCs w:val="0"/>
              <w:sz w:val="26"/>
              <w:szCs w:val="26"/>
            </w:rPr>
            <w:fldChar w:fldCharType="begin"/>
          </w:r>
          <w:r>
            <w:rPr>
              <w:b w:val="0"/>
              <w:bCs w:val="0"/>
              <w:sz w:val="26"/>
              <w:szCs w:val="26"/>
            </w:rPr>
            <w:instrText xml:space="preserve"> HYPERLINK \l _Toc29454 </w:instrText>
          </w:r>
          <w:r>
            <w:rPr>
              <w:b w:val="0"/>
              <w:bCs w:val="0"/>
              <w:sz w:val="26"/>
              <w:szCs w:val="26"/>
            </w:rPr>
            <w:fldChar w:fldCharType="separate"/>
          </w:r>
          <w:r>
            <w:rPr>
              <w:rFonts w:hint="default" w:ascii="Times New Roman" w:hAnsi="Times New Roman" w:cs="Times New Roman"/>
              <w:b w:val="0"/>
              <w:bCs w:val="0"/>
              <w:sz w:val="26"/>
              <w:szCs w:val="26"/>
              <w:lang w:val="vi-VN"/>
            </w:rPr>
            <w:t>Chương 3: THIẾT KẾ</w:t>
          </w:r>
          <w:r>
            <w:rPr>
              <w:b w:val="0"/>
              <w:bCs w:val="0"/>
              <w:sz w:val="26"/>
              <w:szCs w:val="26"/>
            </w:rPr>
            <w:tab/>
          </w:r>
          <w:r>
            <w:rPr>
              <w:b w:val="0"/>
              <w:bCs w:val="0"/>
              <w:sz w:val="26"/>
              <w:szCs w:val="26"/>
            </w:rPr>
            <w:fldChar w:fldCharType="begin"/>
          </w:r>
          <w:r>
            <w:rPr>
              <w:b w:val="0"/>
              <w:bCs w:val="0"/>
              <w:sz w:val="26"/>
              <w:szCs w:val="26"/>
            </w:rPr>
            <w:instrText xml:space="preserve"> PAGEREF _Toc29454 \h </w:instrText>
          </w:r>
          <w:r>
            <w:rPr>
              <w:b w:val="0"/>
              <w:bCs w:val="0"/>
              <w:sz w:val="26"/>
              <w:szCs w:val="26"/>
            </w:rPr>
            <w:fldChar w:fldCharType="separate"/>
          </w:r>
          <w:r>
            <w:rPr>
              <w:b w:val="0"/>
              <w:bCs w:val="0"/>
              <w:sz w:val="26"/>
              <w:szCs w:val="26"/>
            </w:rPr>
            <w:t>9</w:t>
          </w:r>
          <w:r>
            <w:rPr>
              <w:b w:val="0"/>
              <w:bCs w:val="0"/>
              <w:sz w:val="26"/>
              <w:szCs w:val="26"/>
            </w:rPr>
            <w:fldChar w:fldCharType="end"/>
          </w:r>
          <w:r>
            <w:rPr>
              <w:b w:val="0"/>
              <w:bCs w:val="0"/>
              <w:sz w:val="26"/>
              <w:szCs w:val="26"/>
            </w:rPr>
            <w:fldChar w:fldCharType="end"/>
          </w:r>
        </w:p>
        <w:p w14:paraId="17E5B5FA">
          <w:pPr>
            <w:pStyle w:val="249"/>
            <w:tabs>
              <w:tab w:val="right" w:leader="dot" w:pos="9067"/>
            </w:tabs>
            <w:rPr>
              <w:b w:val="0"/>
              <w:bCs w:val="0"/>
              <w:sz w:val="26"/>
              <w:szCs w:val="26"/>
            </w:rPr>
          </w:pPr>
          <w:r>
            <w:rPr>
              <w:b w:val="0"/>
              <w:bCs w:val="0"/>
              <w:sz w:val="26"/>
              <w:szCs w:val="26"/>
            </w:rPr>
            <w:fldChar w:fldCharType="begin"/>
          </w:r>
          <w:r>
            <w:rPr>
              <w:b w:val="0"/>
              <w:bCs w:val="0"/>
              <w:sz w:val="26"/>
              <w:szCs w:val="26"/>
            </w:rPr>
            <w:instrText xml:space="preserve"> HYPERLINK \l _Toc20421 </w:instrText>
          </w:r>
          <w:r>
            <w:rPr>
              <w:b w:val="0"/>
              <w:bCs w:val="0"/>
              <w:sz w:val="26"/>
              <w:szCs w:val="26"/>
            </w:rPr>
            <w:fldChar w:fldCharType="separate"/>
          </w:r>
          <w:r>
            <w:rPr>
              <w:rFonts w:hint="default" w:ascii="Times New Roman" w:hAnsi="Times New Roman" w:cs="Times New Roman"/>
              <w:b w:val="0"/>
              <w:bCs w:val="0"/>
              <w:sz w:val="26"/>
              <w:szCs w:val="26"/>
              <w:lang w:val="vi-VN"/>
            </w:rPr>
            <w:t>3.1 MÔ HÌNH DỮ LIỆU</w:t>
          </w:r>
          <w:r>
            <w:rPr>
              <w:b w:val="0"/>
              <w:bCs w:val="0"/>
              <w:sz w:val="26"/>
              <w:szCs w:val="26"/>
            </w:rPr>
            <w:tab/>
          </w:r>
          <w:r>
            <w:rPr>
              <w:b w:val="0"/>
              <w:bCs w:val="0"/>
              <w:sz w:val="26"/>
              <w:szCs w:val="26"/>
            </w:rPr>
            <w:fldChar w:fldCharType="begin"/>
          </w:r>
          <w:r>
            <w:rPr>
              <w:b w:val="0"/>
              <w:bCs w:val="0"/>
              <w:sz w:val="26"/>
              <w:szCs w:val="26"/>
            </w:rPr>
            <w:instrText xml:space="preserve"> PAGEREF _Toc20421 \h </w:instrText>
          </w:r>
          <w:r>
            <w:rPr>
              <w:b w:val="0"/>
              <w:bCs w:val="0"/>
              <w:sz w:val="26"/>
              <w:szCs w:val="26"/>
            </w:rPr>
            <w:fldChar w:fldCharType="separate"/>
          </w:r>
          <w:r>
            <w:rPr>
              <w:b w:val="0"/>
              <w:bCs w:val="0"/>
              <w:sz w:val="26"/>
              <w:szCs w:val="26"/>
            </w:rPr>
            <w:t>9</w:t>
          </w:r>
          <w:r>
            <w:rPr>
              <w:b w:val="0"/>
              <w:bCs w:val="0"/>
              <w:sz w:val="26"/>
              <w:szCs w:val="26"/>
            </w:rPr>
            <w:fldChar w:fldCharType="end"/>
          </w:r>
          <w:r>
            <w:rPr>
              <w:b w:val="0"/>
              <w:bCs w:val="0"/>
              <w:sz w:val="26"/>
              <w:szCs w:val="26"/>
            </w:rPr>
            <w:fldChar w:fldCharType="end"/>
          </w:r>
        </w:p>
        <w:p w14:paraId="565ED0E9">
          <w:pPr>
            <w:pStyle w:val="249"/>
            <w:tabs>
              <w:tab w:val="right" w:leader="dot" w:pos="9067"/>
            </w:tabs>
            <w:rPr>
              <w:b w:val="0"/>
              <w:bCs w:val="0"/>
              <w:sz w:val="26"/>
              <w:szCs w:val="26"/>
            </w:rPr>
          </w:pPr>
          <w:r>
            <w:rPr>
              <w:b w:val="0"/>
              <w:bCs w:val="0"/>
              <w:sz w:val="26"/>
              <w:szCs w:val="26"/>
            </w:rPr>
            <w:fldChar w:fldCharType="begin"/>
          </w:r>
          <w:r>
            <w:rPr>
              <w:b w:val="0"/>
              <w:bCs w:val="0"/>
              <w:sz w:val="26"/>
              <w:szCs w:val="26"/>
            </w:rPr>
            <w:instrText xml:space="preserve"> HYPERLINK \l _Toc10412 </w:instrText>
          </w:r>
          <w:r>
            <w:rPr>
              <w:b w:val="0"/>
              <w:bCs w:val="0"/>
              <w:sz w:val="26"/>
              <w:szCs w:val="26"/>
            </w:rPr>
            <w:fldChar w:fldCharType="separate"/>
          </w:r>
          <w:r>
            <w:rPr>
              <w:rFonts w:hint="default" w:ascii="Times New Roman" w:hAnsi="Times New Roman" w:cs="Times New Roman"/>
              <w:b w:val="0"/>
              <w:bCs w:val="0"/>
              <w:sz w:val="26"/>
              <w:szCs w:val="26"/>
              <w:lang w:val="vi-VN"/>
            </w:rPr>
            <w:t>3.2 MÔ HÌNH XỬ LÝ</w:t>
          </w:r>
          <w:r>
            <w:rPr>
              <w:b w:val="0"/>
              <w:bCs w:val="0"/>
              <w:sz w:val="26"/>
              <w:szCs w:val="26"/>
            </w:rPr>
            <w:tab/>
          </w:r>
          <w:r>
            <w:rPr>
              <w:b w:val="0"/>
              <w:bCs w:val="0"/>
              <w:sz w:val="26"/>
              <w:szCs w:val="26"/>
            </w:rPr>
            <w:fldChar w:fldCharType="begin"/>
          </w:r>
          <w:r>
            <w:rPr>
              <w:b w:val="0"/>
              <w:bCs w:val="0"/>
              <w:sz w:val="26"/>
              <w:szCs w:val="26"/>
            </w:rPr>
            <w:instrText xml:space="preserve"> PAGEREF _Toc10412 \h </w:instrText>
          </w:r>
          <w:r>
            <w:rPr>
              <w:b w:val="0"/>
              <w:bCs w:val="0"/>
              <w:sz w:val="26"/>
              <w:szCs w:val="26"/>
            </w:rPr>
            <w:fldChar w:fldCharType="separate"/>
          </w:r>
          <w:r>
            <w:rPr>
              <w:b w:val="0"/>
              <w:bCs w:val="0"/>
              <w:sz w:val="26"/>
              <w:szCs w:val="26"/>
            </w:rPr>
            <w:t>10</w:t>
          </w:r>
          <w:r>
            <w:rPr>
              <w:b w:val="0"/>
              <w:bCs w:val="0"/>
              <w:sz w:val="26"/>
              <w:szCs w:val="26"/>
            </w:rPr>
            <w:fldChar w:fldCharType="end"/>
          </w:r>
          <w:r>
            <w:rPr>
              <w:b w:val="0"/>
              <w:bCs w:val="0"/>
              <w:sz w:val="26"/>
              <w:szCs w:val="26"/>
            </w:rPr>
            <w:fldChar w:fldCharType="end"/>
          </w:r>
        </w:p>
        <w:p w14:paraId="024C93CA">
          <w:pPr>
            <w:pStyle w:val="250"/>
            <w:tabs>
              <w:tab w:val="right" w:leader="dot" w:pos="9067"/>
            </w:tabs>
            <w:rPr>
              <w:b w:val="0"/>
              <w:bCs w:val="0"/>
              <w:sz w:val="26"/>
              <w:szCs w:val="26"/>
            </w:rPr>
          </w:pPr>
          <w:r>
            <w:rPr>
              <w:b w:val="0"/>
              <w:bCs w:val="0"/>
              <w:sz w:val="26"/>
              <w:szCs w:val="26"/>
            </w:rPr>
            <w:fldChar w:fldCharType="begin"/>
          </w:r>
          <w:r>
            <w:rPr>
              <w:b w:val="0"/>
              <w:bCs w:val="0"/>
              <w:sz w:val="26"/>
              <w:szCs w:val="26"/>
            </w:rPr>
            <w:instrText xml:space="preserve"> HYPERLINK \l _Toc27648 </w:instrText>
          </w:r>
          <w:r>
            <w:rPr>
              <w:b w:val="0"/>
              <w:bCs w:val="0"/>
              <w:sz w:val="26"/>
              <w:szCs w:val="26"/>
            </w:rPr>
            <w:fldChar w:fldCharType="separate"/>
          </w:r>
          <w:r>
            <w:rPr>
              <w:rFonts w:hint="default" w:ascii="Times New Roman" w:hAnsi="Times New Roman" w:cs="Times New Roman"/>
              <w:b w:val="0"/>
              <w:bCs w:val="0"/>
              <w:sz w:val="26"/>
              <w:szCs w:val="26"/>
              <w:lang w:val="vi-VN"/>
            </w:rPr>
            <w:t>3.2.1 Use Case Chi Tiết</w:t>
          </w:r>
          <w:r>
            <w:rPr>
              <w:b w:val="0"/>
              <w:bCs w:val="0"/>
              <w:sz w:val="26"/>
              <w:szCs w:val="26"/>
            </w:rPr>
            <w:tab/>
          </w:r>
          <w:r>
            <w:rPr>
              <w:b w:val="0"/>
              <w:bCs w:val="0"/>
              <w:sz w:val="26"/>
              <w:szCs w:val="26"/>
            </w:rPr>
            <w:fldChar w:fldCharType="begin"/>
          </w:r>
          <w:r>
            <w:rPr>
              <w:b w:val="0"/>
              <w:bCs w:val="0"/>
              <w:sz w:val="26"/>
              <w:szCs w:val="26"/>
            </w:rPr>
            <w:instrText xml:space="preserve"> PAGEREF _Toc27648 \h </w:instrText>
          </w:r>
          <w:r>
            <w:rPr>
              <w:b w:val="0"/>
              <w:bCs w:val="0"/>
              <w:sz w:val="26"/>
              <w:szCs w:val="26"/>
            </w:rPr>
            <w:fldChar w:fldCharType="separate"/>
          </w:r>
          <w:r>
            <w:rPr>
              <w:b w:val="0"/>
              <w:bCs w:val="0"/>
              <w:sz w:val="26"/>
              <w:szCs w:val="26"/>
            </w:rPr>
            <w:t>10</w:t>
          </w:r>
          <w:r>
            <w:rPr>
              <w:b w:val="0"/>
              <w:bCs w:val="0"/>
              <w:sz w:val="26"/>
              <w:szCs w:val="26"/>
            </w:rPr>
            <w:fldChar w:fldCharType="end"/>
          </w:r>
          <w:r>
            <w:rPr>
              <w:b w:val="0"/>
              <w:bCs w:val="0"/>
              <w:sz w:val="26"/>
              <w:szCs w:val="26"/>
            </w:rPr>
            <w:fldChar w:fldCharType="end"/>
          </w:r>
        </w:p>
        <w:p w14:paraId="61488FB5">
          <w:pPr>
            <w:pStyle w:val="250"/>
            <w:tabs>
              <w:tab w:val="right" w:leader="dot" w:pos="9067"/>
            </w:tabs>
            <w:rPr>
              <w:b w:val="0"/>
              <w:bCs w:val="0"/>
              <w:sz w:val="26"/>
              <w:szCs w:val="26"/>
            </w:rPr>
          </w:pPr>
          <w:r>
            <w:rPr>
              <w:b w:val="0"/>
              <w:bCs w:val="0"/>
              <w:sz w:val="26"/>
              <w:szCs w:val="26"/>
            </w:rPr>
            <w:fldChar w:fldCharType="begin"/>
          </w:r>
          <w:r>
            <w:rPr>
              <w:b w:val="0"/>
              <w:bCs w:val="0"/>
              <w:sz w:val="26"/>
              <w:szCs w:val="26"/>
            </w:rPr>
            <w:instrText xml:space="preserve"> HYPERLINK \l _Toc9817 </w:instrText>
          </w:r>
          <w:r>
            <w:rPr>
              <w:b w:val="0"/>
              <w:bCs w:val="0"/>
              <w:sz w:val="26"/>
              <w:szCs w:val="26"/>
            </w:rPr>
            <w:fldChar w:fldCharType="separate"/>
          </w:r>
          <w:r>
            <w:rPr>
              <w:rFonts w:hint="default" w:ascii="Times New Roman" w:hAnsi="Times New Roman" w:cs="Times New Roman"/>
              <w:b w:val="0"/>
              <w:bCs w:val="0"/>
              <w:sz w:val="26"/>
              <w:szCs w:val="26"/>
              <w:lang w:val="vi-VN"/>
            </w:rPr>
            <w:t>3.2.2 Sơ Đồ Tuần Tự</w:t>
          </w:r>
          <w:r>
            <w:rPr>
              <w:b w:val="0"/>
              <w:bCs w:val="0"/>
              <w:sz w:val="26"/>
              <w:szCs w:val="26"/>
            </w:rPr>
            <w:tab/>
          </w:r>
          <w:r>
            <w:rPr>
              <w:b w:val="0"/>
              <w:bCs w:val="0"/>
              <w:sz w:val="26"/>
              <w:szCs w:val="26"/>
            </w:rPr>
            <w:fldChar w:fldCharType="begin"/>
          </w:r>
          <w:r>
            <w:rPr>
              <w:b w:val="0"/>
              <w:bCs w:val="0"/>
              <w:sz w:val="26"/>
              <w:szCs w:val="26"/>
            </w:rPr>
            <w:instrText xml:space="preserve"> PAGEREF _Toc9817 \h </w:instrText>
          </w:r>
          <w:r>
            <w:rPr>
              <w:b w:val="0"/>
              <w:bCs w:val="0"/>
              <w:sz w:val="26"/>
              <w:szCs w:val="26"/>
            </w:rPr>
            <w:fldChar w:fldCharType="separate"/>
          </w:r>
          <w:r>
            <w:rPr>
              <w:b w:val="0"/>
              <w:bCs w:val="0"/>
              <w:sz w:val="26"/>
              <w:szCs w:val="26"/>
            </w:rPr>
            <w:t>12</w:t>
          </w:r>
          <w:r>
            <w:rPr>
              <w:b w:val="0"/>
              <w:bCs w:val="0"/>
              <w:sz w:val="26"/>
              <w:szCs w:val="26"/>
            </w:rPr>
            <w:fldChar w:fldCharType="end"/>
          </w:r>
          <w:r>
            <w:rPr>
              <w:b w:val="0"/>
              <w:bCs w:val="0"/>
              <w:sz w:val="26"/>
              <w:szCs w:val="26"/>
            </w:rPr>
            <w:fldChar w:fldCharType="end"/>
          </w:r>
        </w:p>
        <w:p w14:paraId="21F4DC58">
          <w:pPr>
            <w:pStyle w:val="249"/>
            <w:tabs>
              <w:tab w:val="right" w:leader="dot" w:pos="9067"/>
            </w:tabs>
            <w:rPr>
              <w:b w:val="0"/>
              <w:bCs w:val="0"/>
              <w:sz w:val="26"/>
              <w:szCs w:val="26"/>
            </w:rPr>
          </w:pPr>
          <w:r>
            <w:rPr>
              <w:b w:val="0"/>
              <w:bCs w:val="0"/>
              <w:sz w:val="26"/>
              <w:szCs w:val="26"/>
            </w:rPr>
            <w:fldChar w:fldCharType="begin"/>
          </w:r>
          <w:r>
            <w:rPr>
              <w:b w:val="0"/>
              <w:bCs w:val="0"/>
              <w:sz w:val="26"/>
              <w:szCs w:val="26"/>
            </w:rPr>
            <w:instrText xml:space="preserve"> HYPERLINK \l _Toc24319 </w:instrText>
          </w:r>
          <w:r>
            <w:rPr>
              <w:b w:val="0"/>
              <w:bCs w:val="0"/>
              <w:sz w:val="26"/>
              <w:szCs w:val="26"/>
            </w:rPr>
            <w:fldChar w:fldCharType="separate"/>
          </w:r>
          <w:r>
            <w:rPr>
              <w:rFonts w:hint="default" w:ascii="Times New Roman" w:hAnsi="Times New Roman" w:cs="Times New Roman"/>
              <w:b w:val="0"/>
              <w:bCs w:val="0"/>
              <w:sz w:val="26"/>
              <w:szCs w:val="26"/>
              <w:lang w:val="vi-VN"/>
            </w:rPr>
            <w:t>Chương 4: KẾT LUẬN</w:t>
          </w:r>
          <w:r>
            <w:rPr>
              <w:b w:val="0"/>
              <w:bCs w:val="0"/>
              <w:sz w:val="26"/>
              <w:szCs w:val="26"/>
            </w:rPr>
            <w:tab/>
          </w:r>
          <w:r>
            <w:rPr>
              <w:b w:val="0"/>
              <w:bCs w:val="0"/>
              <w:sz w:val="26"/>
              <w:szCs w:val="26"/>
            </w:rPr>
            <w:fldChar w:fldCharType="begin"/>
          </w:r>
          <w:r>
            <w:rPr>
              <w:b w:val="0"/>
              <w:bCs w:val="0"/>
              <w:sz w:val="26"/>
              <w:szCs w:val="26"/>
            </w:rPr>
            <w:instrText xml:space="preserve"> PAGEREF _Toc24319 \h </w:instrText>
          </w:r>
          <w:r>
            <w:rPr>
              <w:b w:val="0"/>
              <w:bCs w:val="0"/>
              <w:sz w:val="26"/>
              <w:szCs w:val="26"/>
            </w:rPr>
            <w:fldChar w:fldCharType="separate"/>
          </w:r>
          <w:r>
            <w:rPr>
              <w:b w:val="0"/>
              <w:bCs w:val="0"/>
              <w:sz w:val="26"/>
              <w:szCs w:val="26"/>
            </w:rPr>
            <w:t>13</w:t>
          </w:r>
          <w:r>
            <w:rPr>
              <w:b w:val="0"/>
              <w:bCs w:val="0"/>
              <w:sz w:val="26"/>
              <w:szCs w:val="26"/>
            </w:rPr>
            <w:fldChar w:fldCharType="end"/>
          </w:r>
          <w:r>
            <w:rPr>
              <w:b w:val="0"/>
              <w:bCs w:val="0"/>
              <w:sz w:val="26"/>
              <w:szCs w:val="26"/>
            </w:rPr>
            <w:fldChar w:fldCharType="end"/>
          </w:r>
        </w:p>
        <w:p w14:paraId="708EFCB2">
          <w:pPr>
            <w:pStyle w:val="249"/>
            <w:tabs>
              <w:tab w:val="right" w:leader="dot" w:pos="9067"/>
            </w:tabs>
            <w:rPr>
              <w:b w:val="0"/>
              <w:bCs w:val="0"/>
              <w:sz w:val="26"/>
              <w:szCs w:val="26"/>
            </w:rPr>
          </w:pPr>
          <w:r>
            <w:rPr>
              <w:b w:val="0"/>
              <w:bCs w:val="0"/>
              <w:sz w:val="26"/>
              <w:szCs w:val="26"/>
            </w:rPr>
            <w:fldChar w:fldCharType="begin"/>
          </w:r>
          <w:r>
            <w:rPr>
              <w:b w:val="0"/>
              <w:bCs w:val="0"/>
              <w:sz w:val="26"/>
              <w:szCs w:val="26"/>
            </w:rPr>
            <w:instrText xml:space="preserve"> HYPERLINK \l _Toc24556 </w:instrText>
          </w:r>
          <w:r>
            <w:rPr>
              <w:b w:val="0"/>
              <w:bCs w:val="0"/>
              <w:sz w:val="26"/>
              <w:szCs w:val="26"/>
            </w:rPr>
            <w:fldChar w:fldCharType="separate"/>
          </w:r>
          <w:r>
            <w:rPr>
              <w:rFonts w:hint="default" w:ascii="Times New Roman" w:hAnsi="Times New Roman" w:cs="Times New Roman"/>
              <w:b w:val="0"/>
              <w:bCs w:val="0"/>
              <w:sz w:val="26"/>
              <w:szCs w:val="26"/>
              <w:lang w:val="vi-VN"/>
            </w:rPr>
            <w:t>4.1 KẾT QUẢ ĐỐI CHIẾU VỚI MỤC TIÊU</w:t>
          </w:r>
          <w:r>
            <w:rPr>
              <w:b w:val="0"/>
              <w:bCs w:val="0"/>
              <w:sz w:val="26"/>
              <w:szCs w:val="26"/>
            </w:rPr>
            <w:tab/>
          </w:r>
          <w:r>
            <w:rPr>
              <w:b w:val="0"/>
              <w:bCs w:val="0"/>
              <w:sz w:val="26"/>
              <w:szCs w:val="26"/>
            </w:rPr>
            <w:fldChar w:fldCharType="begin"/>
          </w:r>
          <w:r>
            <w:rPr>
              <w:b w:val="0"/>
              <w:bCs w:val="0"/>
              <w:sz w:val="26"/>
              <w:szCs w:val="26"/>
            </w:rPr>
            <w:instrText xml:space="preserve"> PAGEREF _Toc24556 \h </w:instrText>
          </w:r>
          <w:r>
            <w:rPr>
              <w:b w:val="0"/>
              <w:bCs w:val="0"/>
              <w:sz w:val="26"/>
              <w:szCs w:val="26"/>
            </w:rPr>
            <w:fldChar w:fldCharType="separate"/>
          </w:r>
          <w:r>
            <w:rPr>
              <w:b w:val="0"/>
              <w:bCs w:val="0"/>
              <w:sz w:val="26"/>
              <w:szCs w:val="26"/>
            </w:rPr>
            <w:t>13</w:t>
          </w:r>
          <w:r>
            <w:rPr>
              <w:b w:val="0"/>
              <w:bCs w:val="0"/>
              <w:sz w:val="26"/>
              <w:szCs w:val="26"/>
            </w:rPr>
            <w:fldChar w:fldCharType="end"/>
          </w:r>
          <w:r>
            <w:rPr>
              <w:b w:val="0"/>
              <w:bCs w:val="0"/>
              <w:sz w:val="26"/>
              <w:szCs w:val="26"/>
            </w:rPr>
            <w:fldChar w:fldCharType="end"/>
          </w:r>
        </w:p>
        <w:p w14:paraId="090EEF75">
          <w:pPr>
            <w:pStyle w:val="249"/>
            <w:tabs>
              <w:tab w:val="right" w:leader="dot" w:pos="9067"/>
            </w:tabs>
            <w:rPr>
              <w:b w:val="0"/>
              <w:bCs w:val="0"/>
              <w:sz w:val="26"/>
              <w:szCs w:val="26"/>
            </w:rPr>
          </w:pPr>
          <w:r>
            <w:rPr>
              <w:b w:val="0"/>
              <w:bCs w:val="0"/>
              <w:sz w:val="26"/>
              <w:szCs w:val="26"/>
            </w:rPr>
            <w:fldChar w:fldCharType="begin"/>
          </w:r>
          <w:r>
            <w:rPr>
              <w:b w:val="0"/>
              <w:bCs w:val="0"/>
              <w:sz w:val="26"/>
              <w:szCs w:val="26"/>
            </w:rPr>
            <w:instrText xml:space="preserve"> HYPERLINK \l _Toc30388 </w:instrText>
          </w:r>
          <w:r>
            <w:rPr>
              <w:b w:val="0"/>
              <w:bCs w:val="0"/>
              <w:sz w:val="26"/>
              <w:szCs w:val="26"/>
            </w:rPr>
            <w:fldChar w:fldCharType="separate"/>
          </w:r>
          <w:r>
            <w:rPr>
              <w:rFonts w:hint="default" w:ascii="Times New Roman" w:hAnsi="Times New Roman" w:cs="Times New Roman"/>
              <w:b w:val="0"/>
              <w:bCs w:val="0"/>
              <w:sz w:val="26"/>
              <w:szCs w:val="26"/>
              <w:lang w:val="vi-VN"/>
            </w:rPr>
            <w:t>4.2 CÁC VẪN ĐỀ CÒN TỒN ĐỌNG</w:t>
          </w:r>
          <w:r>
            <w:rPr>
              <w:b w:val="0"/>
              <w:bCs w:val="0"/>
              <w:sz w:val="26"/>
              <w:szCs w:val="26"/>
            </w:rPr>
            <w:tab/>
          </w:r>
          <w:r>
            <w:rPr>
              <w:b w:val="0"/>
              <w:bCs w:val="0"/>
              <w:sz w:val="26"/>
              <w:szCs w:val="26"/>
            </w:rPr>
            <w:fldChar w:fldCharType="begin"/>
          </w:r>
          <w:r>
            <w:rPr>
              <w:b w:val="0"/>
              <w:bCs w:val="0"/>
              <w:sz w:val="26"/>
              <w:szCs w:val="26"/>
            </w:rPr>
            <w:instrText xml:space="preserve"> PAGEREF _Toc30388 \h </w:instrText>
          </w:r>
          <w:r>
            <w:rPr>
              <w:b w:val="0"/>
              <w:bCs w:val="0"/>
              <w:sz w:val="26"/>
              <w:szCs w:val="26"/>
            </w:rPr>
            <w:fldChar w:fldCharType="separate"/>
          </w:r>
          <w:r>
            <w:rPr>
              <w:b w:val="0"/>
              <w:bCs w:val="0"/>
              <w:sz w:val="26"/>
              <w:szCs w:val="26"/>
            </w:rPr>
            <w:t>14</w:t>
          </w:r>
          <w:r>
            <w:rPr>
              <w:b w:val="0"/>
              <w:bCs w:val="0"/>
              <w:sz w:val="26"/>
              <w:szCs w:val="26"/>
            </w:rPr>
            <w:fldChar w:fldCharType="end"/>
          </w:r>
          <w:r>
            <w:rPr>
              <w:b w:val="0"/>
              <w:bCs w:val="0"/>
              <w:sz w:val="26"/>
              <w:szCs w:val="26"/>
            </w:rPr>
            <w:fldChar w:fldCharType="end"/>
          </w:r>
        </w:p>
        <w:p w14:paraId="665B052A">
          <w:pPr>
            <w:pStyle w:val="249"/>
            <w:tabs>
              <w:tab w:val="right" w:leader="dot" w:pos="9067"/>
            </w:tabs>
            <w:rPr>
              <w:b w:val="0"/>
              <w:bCs w:val="0"/>
              <w:sz w:val="26"/>
              <w:szCs w:val="26"/>
            </w:rPr>
          </w:pPr>
          <w:r>
            <w:rPr>
              <w:b w:val="0"/>
              <w:bCs w:val="0"/>
              <w:sz w:val="26"/>
              <w:szCs w:val="26"/>
            </w:rPr>
            <w:fldChar w:fldCharType="begin"/>
          </w:r>
          <w:r>
            <w:rPr>
              <w:b w:val="0"/>
              <w:bCs w:val="0"/>
              <w:sz w:val="26"/>
              <w:szCs w:val="26"/>
            </w:rPr>
            <w:instrText xml:space="preserve"> HYPERLINK \l _Toc22306 </w:instrText>
          </w:r>
          <w:r>
            <w:rPr>
              <w:b w:val="0"/>
              <w:bCs w:val="0"/>
              <w:sz w:val="26"/>
              <w:szCs w:val="26"/>
            </w:rPr>
            <w:fldChar w:fldCharType="separate"/>
          </w:r>
          <w:r>
            <w:rPr>
              <w:rFonts w:hint="default" w:ascii="Times New Roman" w:hAnsi="Times New Roman" w:cs="Times New Roman"/>
              <w:b w:val="0"/>
              <w:bCs w:val="0"/>
              <w:sz w:val="26"/>
              <w:szCs w:val="26"/>
              <w:lang w:val="vi-VN"/>
            </w:rPr>
            <w:t>4.3 MỞ RỘNG</w:t>
          </w:r>
          <w:r>
            <w:rPr>
              <w:b w:val="0"/>
              <w:bCs w:val="0"/>
              <w:sz w:val="26"/>
              <w:szCs w:val="26"/>
            </w:rPr>
            <w:tab/>
          </w:r>
          <w:r>
            <w:rPr>
              <w:b w:val="0"/>
              <w:bCs w:val="0"/>
              <w:sz w:val="26"/>
              <w:szCs w:val="26"/>
            </w:rPr>
            <w:fldChar w:fldCharType="begin"/>
          </w:r>
          <w:r>
            <w:rPr>
              <w:b w:val="0"/>
              <w:bCs w:val="0"/>
              <w:sz w:val="26"/>
              <w:szCs w:val="26"/>
            </w:rPr>
            <w:instrText xml:space="preserve"> PAGEREF _Toc22306 \h </w:instrText>
          </w:r>
          <w:r>
            <w:rPr>
              <w:b w:val="0"/>
              <w:bCs w:val="0"/>
              <w:sz w:val="26"/>
              <w:szCs w:val="26"/>
            </w:rPr>
            <w:fldChar w:fldCharType="separate"/>
          </w:r>
          <w:r>
            <w:rPr>
              <w:b w:val="0"/>
              <w:bCs w:val="0"/>
              <w:sz w:val="26"/>
              <w:szCs w:val="26"/>
            </w:rPr>
            <w:t>14</w:t>
          </w:r>
          <w:r>
            <w:rPr>
              <w:b w:val="0"/>
              <w:bCs w:val="0"/>
              <w:sz w:val="26"/>
              <w:szCs w:val="26"/>
            </w:rPr>
            <w:fldChar w:fldCharType="end"/>
          </w:r>
          <w:r>
            <w:rPr>
              <w:b w:val="0"/>
              <w:bCs w:val="0"/>
              <w:sz w:val="26"/>
              <w:szCs w:val="26"/>
            </w:rPr>
            <w:fldChar w:fldCharType="end"/>
          </w:r>
        </w:p>
        <w:p w14:paraId="7E7CF3FE">
          <w:pPr>
            <w:pStyle w:val="249"/>
            <w:tabs>
              <w:tab w:val="right" w:leader="dot" w:pos="9067"/>
            </w:tabs>
            <w:rPr>
              <w:b w:val="0"/>
              <w:bCs w:val="0"/>
              <w:sz w:val="26"/>
              <w:szCs w:val="26"/>
            </w:rPr>
          </w:pPr>
          <w:r>
            <w:rPr>
              <w:b w:val="0"/>
              <w:bCs w:val="0"/>
              <w:sz w:val="26"/>
              <w:szCs w:val="26"/>
            </w:rPr>
            <w:fldChar w:fldCharType="begin"/>
          </w:r>
          <w:r>
            <w:rPr>
              <w:b w:val="0"/>
              <w:bCs w:val="0"/>
              <w:sz w:val="26"/>
              <w:szCs w:val="26"/>
            </w:rPr>
            <w:instrText xml:space="preserve"> HYPERLINK \l _Toc13106 </w:instrText>
          </w:r>
          <w:r>
            <w:rPr>
              <w:b w:val="0"/>
              <w:bCs w:val="0"/>
              <w:sz w:val="26"/>
              <w:szCs w:val="26"/>
            </w:rPr>
            <w:fldChar w:fldCharType="separate"/>
          </w:r>
          <w:r>
            <w:rPr>
              <w:rFonts w:hint="default" w:ascii="Times New Roman" w:hAnsi="Times New Roman" w:cs="Times New Roman"/>
              <w:b w:val="0"/>
              <w:bCs w:val="0"/>
              <w:sz w:val="26"/>
              <w:szCs w:val="26"/>
              <w:lang w:val="vi-VN"/>
            </w:rPr>
            <w:t>PHỤ LỤC : HƯỚNG DẪN SỬ DỤNG</w:t>
          </w:r>
          <w:r>
            <w:rPr>
              <w:b w:val="0"/>
              <w:bCs w:val="0"/>
              <w:sz w:val="26"/>
              <w:szCs w:val="26"/>
            </w:rPr>
            <w:tab/>
          </w:r>
          <w:r>
            <w:rPr>
              <w:b w:val="0"/>
              <w:bCs w:val="0"/>
              <w:sz w:val="26"/>
              <w:szCs w:val="26"/>
            </w:rPr>
            <w:fldChar w:fldCharType="begin"/>
          </w:r>
          <w:r>
            <w:rPr>
              <w:b w:val="0"/>
              <w:bCs w:val="0"/>
              <w:sz w:val="26"/>
              <w:szCs w:val="26"/>
            </w:rPr>
            <w:instrText xml:space="preserve"> PAGEREF _Toc13106 \h </w:instrText>
          </w:r>
          <w:r>
            <w:rPr>
              <w:b w:val="0"/>
              <w:bCs w:val="0"/>
              <w:sz w:val="26"/>
              <w:szCs w:val="26"/>
            </w:rPr>
            <w:fldChar w:fldCharType="separate"/>
          </w:r>
          <w:r>
            <w:rPr>
              <w:b w:val="0"/>
              <w:bCs w:val="0"/>
              <w:sz w:val="26"/>
              <w:szCs w:val="26"/>
            </w:rPr>
            <w:t>16</w:t>
          </w:r>
          <w:r>
            <w:rPr>
              <w:b w:val="0"/>
              <w:bCs w:val="0"/>
              <w:sz w:val="26"/>
              <w:szCs w:val="26"/>
            </w:rPr>
            <w:fldChar w:fldCharType="end"/>
          </w:r>
          <w:r>
            <w:rPr>
              <w:b w:val="0"/>
              <w:bCs w:val="0"/>
              <w:sz w:val="26"/>
              <w:szCs w:val="26"/>
            </w:rPr>
            <w:fldChar w:fldCharType="end"/>
          </w:r>
        </w:p>
        <w:p w14:paraId="175848AB">
          <w:pPr>
            <w:pStyle w:val="249"/>
            <w:tabs>
              <w:tab w:val="right" w:leader="dot" w:pos="9067"/>
            </w:tabs>
            <w:rPr>
              <w:b w:val="0"/>
              <w:bCs w:val="0"/>
              <w:sz w:val="26"/>
              <w:szCs w:val="26"/>
            </w:rPr>
          </w:pPr>
          <w:r>
            <w:rPr>
              <w:b w:val="0"/>
              <w:bCs w:val="0"/>
              <w:sz w:val="26"/>
              <w:szCs w:val="26"/>
            </w:rPr>
            <w:fldChar w:fldCharType="begin"/>
          </w:r>
          <w:r>
            <w:rPr>
              <w:b w:val="0"/>
              <w:bCs w:val="0"/>
              <w:sz w:val="26"/>
              <w:szCs w:val="26"/>
            </w:rPr>
            <w:instrText xml:space="preserve"> HYPERLINK \l _Toc9187 </w:instrText>
          </w:r>
          <w:r>
            <w:rPr>
              <w:b w:val="0"/>
              <w:bCs w:val="0"/>
              <w:sz w:val="26"/>
              <w:szCs w:val="26"/>
            </w:rPr>
            <w:fldChar w:fldCharType="separate"/>
          </w:r>
          <w:r>
            <w:rPr>
              <w:rFonts w:hint="default" w:ascii="Times New Roman" w:hAnsi="Times New Roman" w:cs="Times New Roman"/>
              <w:b w:val="0"/>
              <w:bCs w:val="0"/>
              <w:sz w:val="26"/>
              <w:szCs w:val="26"/>
              <w:lang w:val="vi-VN"/>
            </w:rPr>
            <w:t>Hướng Dẫn Sử Dụng Quy Trình Đặt Hàng trên website</w:t>
          </w:r>
          <w:r>
            <w:rPr>
              <w:b w:val="0"/>
              <w:bCs w:val="0"/>
              <w:sz w:val="26"/>
              <w:szCs w:val="26"/>
            </w:rPr>
            <w:tab/>
          </w:r>
          <w:r>
            <w:rPr>
              <w:b w:val="0"/>
              <w:bCs w:val="0"/>
              <w:sz w:val="26"/>
              <w:szCs w:val="26"/>
            </w:rPr>
            <w:fldChar w:fldCharType="begin"/>
          </w:r>
          <w:r>
            <w:rPr>
              <w:b w:val="0"/>
              <w:bCs w:val="0"/>
              <w:sz w:val="26"/>
              <w:szCs w:val="26"/>
            </w:rPr>
            <w:instrText xml:space="preserve"> PAGEREF _Toc9187 \h </w:instrText>
          </w:r>
          <w:r>
            <w:rPr>
              <w:b w:val="0"/>
              <w:bCs w:val="0"/>
              <w:sz w:val="26"/>
              <w:szCs w:val="26"/>
            </w:rPr>
            <w:fldChar w:fldCharType="separate"/>
          </w:r>
          <w:r>
            <w:rPr>
              <w:b w:val="0"/>
              <w:bCs w:val="0"/>
              <w:sz w:val="26"/>
              <w:szCs w:val="26"/>
            </w:rPr>
            <w:t>16</w:t>
          </w:r>
          <w:r>
            <w:rPr>
              <w:b w:val="0"/>
              <w:bCs w:val="0"/>
              <w:sz w:val="26"/>
              <w:szCs w:val="26"/>
            </w:rPr>
            <w:fldChar w:fldCharType="end"/>
          </w:r>
          <w:r>
            <w:rPr>
              <w:b w:val="0"/>
              <w:bCs w:val="0"/>
              <w:sz w:val="26"/>
              <w:szCs w:val="26"/>
            </w:rPr>
            <w:fldChar w:fldCharType="end"/>
          </w:r>
        </w:p>
        <w:p w14:paraId="192D8545">
          <w:pPr>
            <w:rPr>
              <w:b/>
            </w:rPr>
          </w:pPr>
          <w:r>
            <w:rPr>
              <w:b w:val="0"/>
              <w:bCs w:val="0"/>
              <w:sz w:val="26"/>
              <w:szCs w:val="26"/>
            </w:rPr>
            <w:fldChar w:fldCharType="end"/>
          </w:r>
        </w:p>
      </w:sdtContent>
    </w:sdt>
    <w:p w14:paraId="0D603AF2">
      <w:pPr>
        <w:rPr>
          <w:b/>
        </w:rPr>
      </w:pPr>
    </w:p>
    <w:p w14:paraId="37E7785D">
      <w:pPr>
        <w:jc w:val="right"/>
        <w:outlineLvl w:val="0"/>
        <w:rPr>
          <w:rFonts w:hint="default" w:ascii="Times New Roman" w:hAnsi="Times New Roman" w:cs="Times New Roman"/>
          <w:b/>
          <w:bCs/>
          <w:color w:val="000000" w:themeColor="text1"/>
          <w:sz w:val="48"/>
          <w:szCs w:val="48"/>
          <w:lang w:val="vi-VN"/>
          <w14:textFill>
            <w14:solidFill>
              <w14:schemeClr w14:val="tx1"/>
            </w14:solidFill>
          </w14:textFill>
        </w:rPr>
      </w:pPr>
      <w:bookmarkStart w:id="0" w:name="_Toc2610"/>
    </w:p>
    <w:p w14:paraId="7E732593">
      <w:pPr>
        <w:jc w:val="right"/>
        <w:outlineLvl w:val="0"/>
        <w:rPr>
          <w:rFonts w:hint="default" w:ascii="Times New Roman" w:hAnsi="Times New Roman" w:cs="Times New Roman"/>
          <w:b/>
          <w:bCs/>
          <w:color w:val="000000" w:themeColor="text1"/>
          <w:sz w:val="48"/>
          <w:szCs w:val="48"/>
          <w:lang w:val="vi-VN"/>
          <w14:textFill>
            <w14:solidFill>
              <w14:schemeClr w14:val="tx1"/>
            </w14:solidFill>
          </w14:textFill>
        </w:rPr>
      </w:pPr>
    </w:p>
    <w:p w14:paraId="58AF8F3F">
      <w:pPr>
        <w:jc w:val="right"/>
        <w:outlineLvl w:val="0"/>
        <w:rPr>
          <w:rFonts w:hint="default" w:ascii="Times New Roman" w:hAnsi="Times New Roman" w:cs="Times New Roman"/>
          <w:b/>
          <w:bCs/>
          <w:color w:val="000000" w:themeColor="text1"/>
          <w:sz w:val="48"/>
          <w:szCs w:val="48"/>
          <w:lang w:val="vi-VN"/>
          <w14:textFill>
            <w14:solidFill>
              <w14:schemeClr w14:val="tx1"/>
            </w14:solidFill>
          </w14:textFill>
        </w:rPr>
      </w:pPr>
    </w:p>
    <w:p w14:paraId="33CE2675">
      <w:pPr>
        <w:jc w:val="right"/>
        <w:outlineLvl w:val="0"/>
        <w:rPr>
          <w:rFonts w:hint="default" w:ascii="Times New Roman" w:hAnsi="Times New Roman" w:cs="Times New Roman"/>
          <w:b/>
          <w:bCs/>
          <w:color w:val="000000" w:themeColor="text1"/>
          <w:sz w:val="48"/>
          <w:szCs w:val="48"/>
          <w:lang w:val="vi-VN"/>
          <w14:textFill>
            <w14:solidFill>
              <w14:schemeClr w14:val="tx1"/>
            </w14:solidFill>
          </w14:textFill>
        </w:rPr>
      </w:pPr>
    </w:p>
    <w:p w14:paraId="5860ABF0">
      <w:pPr>
        <w:jc w:val="right"/>
        <w:outlineLvl w:val="0"/>
        <w:rPr>
          <w:rFonts w:hint="default" w:ascii="Times New Roman" w:hAnsi="Times New Roman" w:cs="Times New Roman"/>
          <w:b/>
          <w:bCs/>
          <w:color w:val="000000" w:themeColor="text1"/>
          <w:sz w:val="48"/>
          <w:szCs w:val="48"/>
          <w:lang w:val="vi-VN"/>
          <w14:textFill>
            <w14:solidFill>
              <w14:schemeClr w14:val="tx1"/>
            </w14:solidFill>
          </w14:textFill>
        </w:rPr>
      </w:pPr>
    </w:p>
    <w:p w14:paraId="0BB902BB">
      <w:pPr>
        <w:jc w:val="center"/>
        <w:outlineLvl w:val="0"/>
        <w:rPr>
          <w:rFonts w:hint="default" w:ascii="Times New Roman" w:hAnsi="Times New Roman" w:cs="Times New Roman"/>
          <w:b/>
          <w:bCs/>
          <w:color w:val="000000" w:themeColor="text1"/>
          <w:sz w:val="48"/>
          <w:szCs w:val="48"/>
          <w:lang w:val="vi-VN"/>
          <w14:textFill>
            <w14:solidFill>
              <w14:schemeClr w14:val="tx1"/>
            </w14:solidFill>
          </w14:textFill>
        </w:rPr>
      </w:pPr>
    </w:p>
    <w:p w14:paraId="4C5C5A6C">
      <w:pPr>
        <w:jc w:val="center"/>
        <w:rPr>
          <w:rFonts w:hint="default" w:ascii="Times New Roman" w:hAnsi="Times New Roman" w:cs="Times New Roman"/>
          <w:b/>
          <w:bCs/>
          <w:color w:val="000000" w:themeColor="text1"/>
          <w:sz w:val="36"/>
          <w:szCs w:val="36"/>
          <w:lang w:val="vi-VN"/>
          <w14:textFill>
            <w14:solidFill>
              <w14:schemeClr w14:val="tx1"/>
            </w14:solidFill>
          </w14:textFill>
        </w:rPr>
      </w:pPr>
      <w:r>
        <w:rPr>
          <w:rFonts w:hint="default" w:ascii="Times New Roman" w:hAnsi="Times New Roman" w:cs="Times New Roman"/>
          <w:b/>
          <w:bCs/>
          <w:sz w:val="36"/>
          <w:szCs w:val="36"/>
          <w:lang w:val="vi-VN"/>
        </w:rPr>
        <w:t>MỤC</w:t>
      </w:r>
      <w:r>
        <w:rPr>
          <w:rFonts w:hint="default" w:ascii="Times New Roman" w:hAnsi="Times New Roman" w:cs="Times New Roman"/>
          <w:b/>
          <w:bCs/>
          <w:color w:val="000000" w:themeColor="text1"/>
          <w:sz w:val="36"/>
          <w:szCs w:val="36"/>
          <w:lang w:val="vi-VN"/>
          <w14:textFill>
            <w14:solidFill>
              <w14:schemeClr w14:val="tx1"/>
            </w14:solidFill>
          </w14:textFill>
        </w:rPr>
        <w:t xml:space="preserve"> LỤC CÁC HÌNH VẼ </w:t>
      </w:r>
    </w:p>
    <w:p w14:paraId="617D2DD7">
      <w:pPr>
        <w:jc w:val="both"/>
        <w:outlineLvl w:val="0"/>
        <w:rPr>
          <w:rFonts w:hint="default" w:ascii="Times New Roman" w:hAnsi="Times New Roman" w:cs="Times New Roman"/>
          <w:b/>
          <w:bCs/>
          <w:color w:val="000000" w:themeColor="text1"/>
          <w:sz w:val="48"/>
          <w:szCs w:val="48"/>
          <w:lang w:val="vi-VN"/>
          <w14:textFill>
            <w14:solidFill>
              <w14:schemeClr w14:val="tx1"/>
            </w14:solidFill>
          </w14:textFill>
        </w:rPr>
      </w:pPr>
    </w:p>
    <w:p w14:paraId="7AEFCD62">
      <w:pPr>
        <w:pStyle w:val="129"/>
        <w:tabs>
          <w:tab w:val="right" w:leader="dot" w:pos="9067"/>
        </w:tabs>
        <w:rPr>
          <w:rFonts w:hint="default" w:ascii="Times New Roman" w:hAnsi="Times New Roman" w:cs="Times New Roman"/>
          <w:sz w:val="26"/>
          <w:szCs w:val="26"/>
        </w:rPr>
      </w:pPr>
      <w:r>
        <w:rPr>
          <w:rFonts w:hint="default" w:ascii="Times New Roman" w:hAnsi="Times New Roman" w:cs="Times New Roman"/>
          <w:b/>
          <w:bCs/>
          <w:color w:val="000000" w:themeColor="text1"/>
          <w:sz w:val="26"/>
          <w:szCs w:val="26"/>
          <w:lang w:val="vi-VN"/>
          <w14:textFill>
            <w14:solidFill>
              <w14:schemeClr w14:val="tx1"/>
            </w14:solidFill>
          </w14:textFill>
        </w:rPr>
        <w:fldChar w:fldCharType="begin"/>
      </w:r>
      <w:r>
        <w:rPr>
          <w:rFonts w:hint="default" w:ascii="Times New Roman" w:hAnsi="Times New Roman" w:cs="Times New Roman"/>
          <w:b/>
          <w:bCs/>
          <w:color w:val="000000" w:themeColor="text1"/>
          <w:sz w:val="26"/>
          <w:szCs w:val="26"/>
          <w:lang w:val="vi-VN"/>
          <w14:textFill>
            <w14:solidFill>
              <w14:schemeClr w14:val="tx1"/>
            </w14:solidFill>
          </w14:textFill>
        </w:rPr>
        <w:instrText xml:space="preserve">TOC \h \c "Image"</w:instrText>
      </w:r>
      <w:r>
        <w:rPr>
          <w:rFonts w:hint="default" w:ascii="Times New Roman" w:hAnsi="Times New Roman" w:cs="Times New Roman"/>
          <w:b/>
          <w:bCs/>
          <w:color w:val="000000" w:themeColor="text1"/>
          <w:sz w:val="26"/>
          <w:szCs w:val="26"/>
          <w:lang w:val="vi-VN"/>
          <w14:textFill>
            <w14:solidFill>
              <w14:schemeClr w14:val="tx1"/>
            </w14:solidFill>
          </w14:textFill>
        </w:rPr>
        <w:fldChar w:fldCharType="separate"/>
      </w:r>
      <w:r>
        <w:rPr>
          <w:rFonts w:hint="default" w:ascii="Times New Roman" w:hAnsi="Times New Roman" w:cs="Times New Roman"/>
          <w:bCs/>
          <w:color w:val="000000" w:themeColor="text1"/>
          <w:sz w:val="26"/>
          <w:szCs w:val="26"/>
          <w:lang w:val="vi-VN"/>
          <w14:textFill>
            <w14:solidFill>
              <w14:schemeClr w14:val="tx1"/>
            </w14:solidFill>
          </w14:textFill>
        </w:rPr>
        <w:fldChar w:fldCharType="begin"/>
      </w:r>
      <w:r>
        <w:rPr>
          <w:rFonts w:hint="default" w:ascii="Times New Roman" w:hAnsi="Times New Roman" w:cs="Times New Roman"/>
          <w:bCs/>
          <w:sz w:val="26"/>
          <w:szCs w:val="26"/>
          <w:lang w:val="vi-VN"/>
        </w:rPr>
        <w:instrText xml:space="preserve"> HYPERLINK \l _Toc10883 </w:instrText>
      </w:r>
      <w:r>
        <w:rPr>
          <w:rFonts w:hint="default" w:ascii="Times New Roman" w:hAnsi="Times New Roman" w:cs="Times New Roman"/>
          <w:bCs/>
          <w:sz w:val="26"/>
          <w:szCs w:val="26"/>
          <w:lang w:val="vi-VN"/>
        </w:rPr>
        <w:fldChar w:fldCharType="separate"/>
      </w:r>
      <w:r>
        <w:rPr>
          <w:rFonts w:hint="default" w:ascii="Times New Roman" w:hAnsi="Times New Roman" w:cs="Times New Roman"/>
          <w:bCs/>
          <w:sz w:val="26"/>
          <w:szCs w:val="26"/>
          <w:lang w:val="vi-VN"/>
        </w:rPr>
        <w:t>Hình 2-1.</w:t>
      </w:r>
      <w:r>
        <w:rPr>
          <w:rFonts w:hint="default" w:ascii="Times New Roman" w:hAnsi="Times New Roman" w:cs="Times New Roman"/>
          <w:sz w:val="26"/>
          <w:szCs w:val="26"/>
          <w:lang w:val="vi-VN"/>
        </w:rPr>
        <w:t xml:space="preserve"> Quy trình thực hiện chức năng thêm hoa mới</w:t>
      </w:r>
      <w:r>
        <w:rPr>
          <w:rFonts w:hint="default" w:ascii="Times New Roman" w:hAnsi="Times New Roman" w:cs="Times New Roman"/>
          <w:sz w:val="26"/>
          <w:szCs w:val="26"/>
        </w:rPr>
        <w:tab/>
      </w:r>
      <w:r>
        <w:rPr>
          <w:rFonts w:hint="default" w:ascii="Times New Roman" w:hAnsi="Times New Roman" w:cs="Times New Roman"/>
          <w:bCs/>
          <w:color w:val="000000" w:themeColor="text1"/>
          <w:sz w:val="26"/>
          <w:szCs w:val="26"/>
          <w:lang w:val="vi-VN"/>
          <w14:textFill>
            <w14:solidFill>
              <w14:schemeClr w14:val="tx1"/>
            </w14:solidFill>
          </w14:textFill>
        </w:rPr>
        <w:t>6</w:t>
      </w:r>
      <w:r>
        <w:rPr>
          <w:rFonts w:hint="default" w:ascii="Times New Roman" w:hAnsi="Times New Roman" w:cs="Times New Roman"/>
          <w:bCs/>
          <w:color w:val="000000" w:themeColor="text1"/>
          <w:sz w:val="26"/>
          <w:szCs w:val="26"/>
          <w:lang w:val="vi-VN"/>
          <w14:textFill>
            <w14:solidFill>
              <w14:schemeClr w14:val="tx1"/>
            </w14:solidFill>
          </w14:textFill>
        </w:rPr>
        <w:fldChar w:fldCharType="end"/>
      </w:r>
    </w:p>
    <w:p w14:paraId="6BDFBF3E">
      <w:pPr>
        <w:pStyle w:val="129"/>
        <w:tabs>
          <w:tab w:val="right" w:leader="dot" w:pos="9067"/>
        </w:tabs>
        <w:rPr>
          <w:rFonts w:hint="default" w:ascii="Times New Roman" w:hAnsi="Times New Roman" w:cs="Times New Roman"/>
          <w:sz w:val="26"/>
          <w:szCs w:val="26"/>
        </w:rPr>
      </w:pPr>
      <w:r>
        <w:rPr>
          <w:rFonts w:hint="default" w:ascii="Times New Roman" w:hAnsi="Times New Roman" w:cs="Times New Roman"/>
          <w:bCs/>
          <w:color w:val="000000" w:themeColor="text1"/>
          <w:sz w:val="26"/>
          <w:szCs w:val="26"/>
          <w:lang w:val="vi-VN"/>
          <w14:textFill>
            <w14:solidFill>
              <w14:schemeClr w14:val="tx1"/>
            </w14:solidFill>
          </w14:textFill>
        </w:rPr>
        <w:fldChar w:fldCharType="end"/>
      </w:r>
      <w:r>
        <w:rPr>
          <w:rFonts w:hint="default" w:ascii="Times New Roman" w:hAnsi="Times New Roman" w:cs="Times New Roman"/>
          <w:b/>
          <w:bCs/>
          <w:color w:val="000000" w:themeColor="text1"/>
          <w:sz w:val="26"/>
          <w:szCs w:val="26"/>
          <w:lang w:val="vi-VN"/>
          <w14:textFill>
            <w14:solidFill>
              <w14:schemeClr w14:val="tx1"/>
            </w14:solidFill>
          </w14:textFill>
        </w:rPr>
        <w:fldChar w:fldCharType="begin"/>
      </w:r>
      <w:r>
        <w:rPr>
          <w:rFonts w:hint="default" w:ascii="Times New Roman" w:hAnsi="Times New Roman" w:cs="Times New Roman"/>
          <w:b/>
          <w:bCs/>
          <w:color w:val="000000" w:themeColor="text1"/>
          <w:sz w:val="26"/>
          <w:szCs w:val="26"/>
          <w:lang w:val="vi-VN"/>
          <w14:textFill>
            <w14:solidFill>
              <w14:schemeClr w14:val="tx1"/>
            </w14:solidFill>
          </w14:textFill>
        </w:rPr>
        <w:instrText xml:space="preserve">TOC \h \c "Image"</w:instrText>
      </w:r>
      <w:r>
        <w:rPr>
          <w:rFonts w:hint="default" w:ascii="Times New Roman" w:hAnsi="Times New Roman" w:cs="Times New Roman"/>
          <w:b/>
          <w:bCs/>
          <w:color w:val="000000" w:themeColor="text1"/>
          <w:sz w:val="26"/>
          <w:szCs w:val="26"/>
          <w:lang w:val="vi-VN"/>
          <w14:textFill>
            <w14:solidFill>
              <w14:schemeClr w14:val="tx1"/>
            </w14:solidFill>
          </w14:textFill>
        </w:rPr>
        <w:fldChar w:fldCharType="separate"/>
      </w:r>
      <w:r>
        <w:rPr>
          <w:rFonts w:hint="default" w:ascii="Times New Roman" w:hAnsi="Times New Roman" w:cs="Times New Roman"/>
          <w:bCs/>
          <w:color w:val="000000" w:themeColor="text1"/>
          <w:sz w:val="26"/>
          <w:szCs w:val="26"/>
          <w:lang w:val="vi-VN"/>
          <w14:textFill>
            <w14:solidFill>
              <w14:schemeClr w14:val="tx1"/>
            </w14:solidFill>
          </w14:textFill>
        </w:rPr>
        <w:fldChar w:fldCharType="begin"/>
      </w:r>
      <w:r>
        <w:rPr>
          <w:rFonts w:hint="default" w:ascii="Times New Roman" w:hAnsi="Times New Roman" w:cs="Times New Roman"/>
          <w:bCs/>
          <w:sz w:val="26"/>
          <w:szCs w:val="26"/>
          <w:lang w:val="vi-VN"/>
        </w:rPr>
        <w:instrText xml:space="preserve"> HYPERLINK \l _Toc10883 </w:instrText>
      </w:r>
      <w:r>
        <w:rPr>
          <w:rFonts w:hint="default" w:ascii="Times New Roman" w:hAnsi="Times New Roman" w:cs="Times New Roman"/>
          <w:bCs/>
          <w:sz w:val="26"/>
          <w:szCs w:val="26"/>
          <w:lang w:val="vi-VN"/>
        </w:rPr>
        <w:fldChar w:fldCharType="separate"/>
      </w:r>
      <w:r>
        <w:rPr>
          <w:rFonts w:hint="default" w:ascii="Times New Roman" w:hAnsi="Times New Roman" w:cs="Times New Roman"/>
          <w:bCs/>
          <w:sz w:val="26"/>
          <w:szCs w:val="26"/>
          <w:lang w:val="vi-VN"/>
        </w:rPr>
        <w:t>Hình 2-2.</w:t>
      </w:r>
      <w:r>
        <w:rPr>
          <w:rFonts w:hint="default" w:ascii="Times New Roman" w:hAnsi="Times New Roman" w:cs="Times New Roman"/>
          <w:sz w:val="26"/>
          <w:szCs w:val="26"/>
          <w:lang w:val="vi-VN"/>
        </w:rPr>
        <w:t xml:space="preserve"> Quy trình thực hiện chức năng xóa hoa  </w:t>
      </w:r>
      <w:r>
        <w:rPr>
          <w:rFonts w:hint="default" w:ascii="Times New Roman" w:hAnsi="Times New Roman" w:cs="Times New Roman"/>
          <w:sz w:val="26"/>
          <w:szCs w:val="26"/>
        </w:rPr>
        <w:tab/>
      </w:r>
      <w:r>
        <w:rPr>
          <w:rFonts w:hint="default" w:ascii="Times New Roman" w:hAnsi="Times New Roman" w:cs="Times New Roman"/>
          <w:bCs/>
          <w:color w:val="000000" w:themeColor="text1"/>
          <w:sz w:val="26"/>
          <w:szCs w:val="26"/>
          <w:lang w:val="vi-VN"/>
          <w14:textFill>
            <w14:solidFill>
              <w14:schemeClr w14:val="tx1"/>
            </w14:solidFill>
          </w14:textFill>
        </w:rPr>
        <w:t>7</w:t>
      </w:r>
      <w:r>
        <w:rPr>
          <w:rFonts w:hint="default" w:ascii="Times New Roman" w:hAnsi="Times New Roman" w:cs="Times New Roman"/>
          <w:bCs/>
          <w:color w:val="000000" w:themeColor="text1"/>
          <w:sz w:val="26"/>
          <w:szCs w:val="26"/>
          <w:lang w:val="vi-VN"/>
          <w14:textFill>
            <w14:solidFill>
              <w14:schemeClr w14:val="tx1"/>
            </w14:solidFill>
          </w14:textFill>
        </w:rPr>
        <w:fldChar w:fldCharType="end"/>
      </w:r>
    </w:p>
    <w:p w14:paraId="51496FA6">
      <w:pPr>
        <w:pStyle w:val="129"/>
        <w:tabs>
          <w:tab w:val="right" w:leader="dot" w:pos="9067"/>
        </w:tabs>
        <w:rPr>
          <w:rFonts w:hint="default" w:ascii="Times New Roman" w:hAnsi="Times New Roman" w:cs="Times New Roman"/>
          <w:sz w:val="26"/>
          <w:szCs w:val="26"/>
        </w:rPr>
      </w:pPr>
      <w:r>
        <w:rPr>
          <w:rFonts w:hint="default" w:ascii="Times New Roman" w:hAnsi="Times New Roman" w:cs="Times New Roman"/>
          <w:bCs/>
          <w:color w:val="000000" w:themeColor="text1"/>
          <w:sz w:val="26"/>
          <w:szCs w:val="26"/>
          <w:lang w:val="vi-VN"/>
          <w14:textFill>
            <w14:solidFill>
              <w14:schemeClr w14:val="tx1"/>
            </w14:solidFill>
          </w14:textFill>
        </w:rPr>
        <w:fldChar w:fldCharType="end"/>
      </w:r>
      <w:r>
        <w:rPr>
          <w:rFonts w:hint="default" w:ascii="Times New Roman" w:hAnsi="Times New Roman" w:cs="Times New Roman"/>
          <w:b/>
          <w:bCs/>
          <w:color w:val="000000" w:themeColor="text1"/>
          <w:sz w:val="26"/>
          <w:szCs w:val="26"/>
          <w:lang w:val="vi-VN"/>
          <w14:textFill>
            <w14:solidFill>
              <w14:schemeClr w14:val="tx1"/>
            </w14:solidFill>
          </w14:textFill>
        </w:rPr>
        <w:fldChar w:fldCharType="begin"/>
      </w:r>
      <w:r>
        <w:rPr>
          <w:rFonts w:hint="default" w:ascii="Times New Roman" w:hAnsi="Times New Roman" w:cs="Times New Roman"/>
          <w:b/>
          <w:bCs/>
          <w:color w:val="000000" w:themeColor="text1"/>
          <w:sz w:val="26"/>
          <w:szCs w:val="26"/>
          <w:lang w:val="vi-VN"/>
          <w14:textFill>
            <w14:solidFill>
              <w14:schemeClr w14:val="tx1"/>
            </w14:solidFill>
          </w14:textFill>
        </w:rPr>
        <w:instrText xml:space="preserve">TOC \h \c "Image"</w:instrText>
      </w:r>
      <w:r>
        <w:rPr>
          <w:rFonts w:hint="default" w:ascii="Times New Roman" w:hAnsi="Times New Roman" w:cs="Times New Roman"/>
          <w:b/>
          <w:bCs/>
          <w:color w:val="000000" w:themeColor="text1"/>
          <w:sz w:val="26"/>
          <w:szCs w:val="26"/>
          <w:lang w:val="vi-VN"/>
          <w14:textFill>
            <w14:solidFill>
              <w14:schemeClr w14:val="tx1"/>
            </w14:solidFill>
          </w14:textFill>
        </w:rPr>
        <w:fldChar w:fldCharType="separate"/>
      </w:r>
      <w:r>
        <w:rPr>
          <w:rFonts w:hint="default" w:ascii="Times New Roman" w:hAnsi="Times New Roman" w:cs="Times New Roman"/>
          <w:bCs/>
          <w:color w:val="000000" w:themeColor="text1"/>
          <w:sz w:val="26"/>
          <w:szCs w:val="26"/>
          <w:lang w:val="vi-VN"/>
          <w14:textFill>
            <w14:solidFill>
              <w14:schemeClr w14:val="tx1"/>
            </w14:solidFill>
          </w14:textFill>
        </w:rPr>
        <w:fldChar w:fldCharType="begin"/>
      </w:r>
      <w:r>
        <w:rPr>
          <w:rFonts w:hint="default" w:ascii="Times New Roman" w:hAnsi="Times New Roman" w:cs="Times New Roman"/>
          <w:bCs/>
          <w:sz w:val="26"/>
          <w:szCs w:val="26"/>
          <w:lang w:val="vi-VN"/>
        </w:rPr>
        <w:instrText xml:space="preserve"> HYPERLINK \l _Toc10883 </w:instrText>
      </w:r>
      <w:r>
        <w:rPr>
          <w:rFonts w:hint="default" w:ascii="Times New Roman" w:hAnsi="Times New Roman" w:cs="Times New Roman"/>
          <w:bCs/>
          <w:sz w:val="26"/>
          <w:szCs w:val="26"/>
          <w:lang w:val="vi-VN"/>
        </w:rPr>
        <w:fldChar w:fldCharType="separate"/>
      </w:r>
      <w:r>
        <w:rPr>
          <w:rFonts w:hint="default" w:ascii="Times New Roman" w:hAnsi="Times New Roman" w:cs="Times New Roman"/>
          <w:bCs/>
          <w:sz w:val="26"/>
          <w:szCs w:val="26"/>
          <w:lang w:val="vi-VN"/>
        </w:rPr>
        <w:t>Hình 2-3.</w:t>
      </w:r>
      <w:r>
        <w:rPr>
          <w:rFonts w:hint="default" w:ascii="Times New Roman" w:hAnsi="Times New Roman" w:cs="Times New Roman"/>
          <w:sz w:val="26"/>
          <w:szCs w:val="26"/>
          <w:lang w:val="vi-VN"/>
        </w:rPr>
        <w:t xml:space="preserve"> Sơ đồ chức năng </w:t>
      </w:r>
      <w:r>
        <w:rPr>
          <w:rFonts w:hint="default" w:ascii="Times New Roman" w:hAnsi="Times New Roman" w:cs="Times New Roman"/>
          <w:sz w:val="26"/>
          <w:szCs w:val="26"/>
        </w:rPr>
        <w:tab/>
      </w:r>
      <w:r>
        <w:rPr>
          <w:rFonts w:hint="default" w:ascii="Times New Roman" w:hAnsi="Times New Roman" w:cs="Times New Roman"/>
          <w:bCs/>
          <w:color w:val="000000" w:themeColor="text1"/>
          <w:sz w:val="26"/>
          <w:szCs w:val="26"/>
          <w:lang w:val="vi-VN"/>
          <w14:textFill>
            <w14:solidFill>
              <w14:schemeClr w14:val="tx1"/>
            </w14:solidFill>
          </w14:textFill>
        </w:rPr>
        <w:t>8</w:t>
      </w:r>
      <w:r>
        <w:rPr>
          <w:rFonts w:hint="default" w:ascii="Times New Roman" w:hAnsi="Times New Roman" w:cs="Times New Roman"/>
          <w:bCs/>
          <w:color w:val="000000" w:themeColor="text1"/>
          <w:sz w:val="26"/>
          <w:szCs w:val="26"/>
          <w:lang w:val="vi-VN"/>
          <w14:textFill>
            <w14:solidFill>
              <w14:schemeClr w14:val="tx1"/>
            </w14:solidFill>
          </w14:textFill>
        </w:rPr>
        <w:fldChar w:fldCharType="end"/>
      </w:r>
    </w:p>
    <w:p w14:paraId="6B387D5E">
      <w:pPr>
        <w:pStyle w:val="129"/>
        <w:tabs>
          <w:tab w:val="right" w:leader="dot" w:pos="9067"/>
        </w:tabs>
        <w:rPr>
          <w:rFonts w:hint="default" w:ascii="Times New Roman" w:hAnsi="Times New Roman" w:cs="Times New Roman"/>
          <w:sz w:val="26"/>
          <w:szCs w:val="26"/>
        </w:rPr>
      </w:pPr>
      <w:r>
        <w:rPr>
          <w:rFonts w:hint="default" w:ascii="Times New Roman" w:hAnsi="Times New Roman" w:cs="Times New Roman"/>
          <w:bCs/>
          <w:color w:val="000000" w:themeColor="text1"/>
          <w:sz w:val="26"/>
          <w:szCs w:val="26"/>
          <w:lang w:val="vi-VN"/>
          <w14:textFill>
            <w14:solidFill>
              <w14:schemeClr w14:val="tx1"/>
            </w14:solidFill>
          </w14:textFill>
        </w:rPr>
        <w:fldChar w:fldCharType="end"/>
      </w:r>
      <w:r>
        <w:rPr>
          <w:rFonts w:hint="default" w:ascii="Times New Roman" w:hAnsi="Times New Roman" w:cs="Times New Roman"/>
          <w:b/>
          <w:bCs/>
          <w:color w:val="000000" w:themeColor="text1"/>
          <w:sz w:val="26"/>
          <w:szCs w:val="26"/>
          <w:lang w:val="vi-VN"/>
          <w14:textFill>
            <w14:solidFill>
              <w14:schemeClr w14:val="tx1"/>
            </w14:solidFill>
          </w14:textFill>
        </w:rPr>
        <w:fldChar w:fldCharType="begin"/>
      </w:r>
      <w:r>
        <w:rPr>
          <w:rFonts w:hint="default" w:ascii="Times New Roman" w:hAnsi="Times New Roman" w:cs="Times New Roman"/>
          <w:b/>
          <w:bCs/>
          <w:color w:val="000000" w:themeColor="text1"/>
          <w:sz w:val="26"/>
          <w:szCs w:val="26"/>
          <w:lang w:val="vi-VN"/>
          <w14:textFill>
            <w14:solidFill>
              <w14:schemeClr w14:val="tx1"/>
            </w14:solidFill>
          </w14:textFill>
        </w:rPr>
        <w:instrText xml:space="preserve">TOC \h \c "Image"</w:instrText>
      </w:r>
      <w:r>
        <w:rPr>
          <w:rFonts w:hint="default" w:ascii="Times New Roman" w:hAnsi="Times New Roman" w:cs="Times New Roman"/>
          <w:b/>
          <w:bCs/>
          <w:color w:val="000000" w:themeColor="text1"/>
          <w:sz w:val="26"/>
          <w:szCs w:val="26"/>
          <w:lang w:val="vi-VN"/>
          <w14:textFill>
            <w14:solidFill>
              <w14:schemeClr w14:val="tx1"/>
            </w14:solidFill>
          </w14:textFill>
        </w:rPr>
        <w:fldChar w:fldCharType="separate"/>
      </w:r>
      <w:r>
        <w:rPr>
          <w:rFonts w:hint="default" w:ascii="Times New Roman" w:hAnsi="Times New Roman" w:cs="Times New Roman"/>
          <w:bCs/>
          <w:color w:val="000000" w:themeColor="text1"/>
          <w:sz w:val="26"/>
          <w:szCs w:val="26"/>
          <w:lang w:val="vi-VN"/>
          <w14:textFill>
            <w14:solidFill>
              <w14:schemeClr w14:val="tx1"/>
            </w14:solidFill>
          </w14:textFill>
        </w:rPr>
        <w:fldChar w:fldCharType="begin"/>
      </w:r>
      <w:r>
        <w:rPr>
          <w:rFonts w:hint="default" w:ascii="Times New Roman" w:hAnsi="Times New Roman" w:cs="Times New Roman"/>
          <w:bCs/>
          <w:sz w:val="26"/>
          <w:szCs w:val="26"/>
          <w:lang w:val="vi-VN"/>
        </w:rPr>
        <w:instrText xml:space="preserve"> HYPERLINK \l _Toc10883 </w:instrText>
      </w:r>
      <w:r>
        <w:rPr>
          <w:rFonts w:hint="default" w:ascii="Times New Roman" w:hAnsi="Times New Roman" w:cs="Times New Roman"/>
          <w:bCs/>
          <w:sz w:val="26"/>
          <w:szCs w:val="26"/>
          <w:lang w:val="vi-VN"/>
        </w:rPr>
        <w:fldChar w:fldCharType="separate"/>
      </w:r>
      <w:r>
        <w:rPr>
          <w:rFonts w:hint="default" w:ascii="Times New Roman" w:hAnsi="Times New Roman" w:cs="Times New Roman"/>
          <w:bCs/>
          <w:sz w:val="26"/>
          <w:szCs w:val="26"/>
          <w:lang w:val="vi-VN"/>
        </w:rPr>
        <w:t>Hình 2-4.</w:t>
      </w:r>
      <w:r>
        <w:rPr>
          <w:rFonts w:hint="default" w:ascii="Times New Roman" w:hAnsi="Times New Roman" w:cs="Times New Roman"/>
          <w:sz w:val="26"/>
          <w:szCs w:val="26"/>
          <w:lang w:val="vi-VN"/>
        </w:rPr>
        <w:t xml:space="preserve"> Sơ đồ use case tổng quát </w:t>
      </w:r>
      <w:r>
        <w:rPr>
          <w:rFonts w:hint="default" w:ascii="Times New Roman" w:hAnsi="Times New Roman" w:cs="Times New Roman"/>
          <w:sz w:val="26"/>
          <w:szCs w:val="26"/>
        </w:rPr>
        <w:tab/>
      </w:r>
      <w:r>
        <w:rPr>
          <w:rFonts w:hint="default" w:ascii="Times New Roman" w:hAnsi="Times New Roman" w:cs="Times New Roman"/>
          <w:bCs/>
          <w:color w:val="000000" w:themeColor="text1"/>
          <w:sz w:val="26"/>
          <w:szCs w:val="26"/>
          <w:lang w:val="vi-VN"/>
          <w14:textFill>
            <w14:solidFill>
              <w14:schemeClr w14:val="tx1"/>
            </w14:solidFill>
          </w14:textFill>
        </w:rPr>
        <w:t>8</w:t>
      </w:r>
      <w:r>
        <w:rPr>
          <w:rFonts w:hint="default" w:ascii="Times New Roman" w:hAnsi="Times New Roman" w:cs="Times New Roman"/>
          <w:bCs/>
          <w:color w:val="000000" w:themeColor="text1"/>
          <w:sz w:val="26"/>
          <w:szCs w:val="26"/>
          <w:lang w:val="vi-VN"/>
          <w14:textFill>
            <w14:solidFill>
              <w14:schemeClr w14:val="tx1"/>
            </w14:solidFill>
          </w14:textFill>
        </w:rPr>
        <w:fldChar w:fldCharType="end"/>
      </w:r>
    </w:p>
    <w:p w14:paraId="043A12C6">
      <w:pPr>
        <w:pStyle w:val="129"/>
        <w:tabs>
          <w:tab w:val="right" w:leader="dot" w:pos="9067"/>
        </w:tabs>
        <w:rPr>
          <w:rFonts w:hint="default" w:ascii="Times New Roman" w:hAnsi="Times New Roman" w:cs="Times New Roman"/>
          <w:sz w:val="26"/>
          <w:szCs w:val="26"/>
        </w:rPr>
      </w:pPr>
      <w:r>
        <w:rPr>
          <w:rFonts w:hint="default" w:ascii="Times New Roman" w:hAnsi="Times New Roman" w:cs="Times New Roman"/>
          <w:bCs/>
          <w:color w:val="000000" w:themeColor="text1"/>
          <w:sz w:val="26"/>
          <w:szCs w:val="26"/>
          <w:lang w:val="vi-VN"/>
          <w14:textFill>
            <w14:solidFill>
              <w14:schemeClr w14:val="tx1"/>
            </w14:solidFill>
          </w14:textFill>
        </w:rPr>
        <w:fldChar w:fldCharType="end"/>
      </w:r>
      <w:r>
        <w:rPr>
          <w:rFonts w:hint="default" w:ascii="Times New Roman" w:hAnsi="Times New Roman" w:cs="Times New Roman"/>
          <w:b/>
          <w:bCs/>
          <w:color w:val="000000" w:themeColor="text1"/>
          <w:sz w:val="26"/>
          <w:szCs w:val="26"/>
          <w:lang w:val="vi-VN"/>
          <w14:textFill>
            <w14:solidFill>
              <w14:schemeClr w14:val="tx1"/>
            </w14:solidFill>
          </w14:textFill>
        </w:rPr>
        <w:fldChar w:fldCharType="begin"/>
      </w:r>
      <w:r>
        <w:rPr>
          <w:rFonts w:hint="default" w:ascii="Times New Roman" w:hAnsi="Times New Roman" w:cs="Times New Roman"/>
          <w:b/>
          <w:bCs/>
          <w:color w:val="000000" w:themeColor="text1"/>
          <w:sz w:val="26"/>
          <w:szCs w:val="26"/>
          <w:lang w:val="vi-VN"/>
          <w14:textFill>
            <w14:solidFill>
              <w14:schemeClr w14:val="tx1"/>
            </w14:solidFill>
          </w14:textFill>
        </w:rPr>
        <w:instrText xml:space="preserve">TOC \h \c "Image"</w:instrText>
      </w:r>
      <w:r>
        <w:rPr>
          <w:rFonts w:hint="default" w:ascii="Times New Roman" w:hAnsi="Times New Roman" w:cs="Times New Roman"/>
          <w:b/>
          <w:bCs/>
          <w:color w:val="000000" w:themeColor="text1"/>
          <w:sz w:val="26"/>
          <w:szCs w:val="26"/>
          <w:lang w:val="vi-VN"/>
          <w14:textFill>
            <w14:solidFill>
              <w14:schemeClr w14:val="tx1"/>
            </w14:solidFill>
          </w14:textFill>
        </w:rPr>
        <w:fldChar w:fldCharType="separate"/>
      </w:r>
      <w:r>
        <w:rPr>
          <w:rFonts w:hint="default" w:ascii="Times New Roman" w:hAnsi="Times New Roman" w:cs="Times New Roman"/>
          <w:bCs/>
          <w:color w:val="000000" w:themeColor="text1"/>
          <w:sz w:val="26"/>
          <w:szCs w:val="26"/>
          <w:lang w:val="vi-VN"/>
          <w14:textFill>
            <w14:solidFill>
              <w14:schemeClr w14:val="tx1"/>
            </w14:solidFill>
          </w14:textFill>
        </w:rPr>
        <w:fldChar w:fldCharType="begin"/>
      </w:r>
      <w:r>
        <w:rPr>
          <w:rFonts w:hint="default" w:ascii="Times New Roman" w:hAnsi="Times New Roman" w:cs="Times New Roman"/>
          <w:bCs/>
          <w:sz w:val="26"/>
          <w:szCs w:val="26"/>
          <w:lang w:val="vi-VN"/>
        </w:rPr>
        <w:instrText xml:space="preserve"> HYPERLINK \l _Toc10883 </w:instrText>
      </w:r>
      <w:r>
        <w:rPr>
          <w:rFonts w:hint="default" w:ascii="Times New Roman" w:hAnsi="Times New Roman" w:cs="Times New Roman"/>
          <w:bCs/>
          <w:sz w:val="26"/>
          <w:szCs w:val="26"/>
          <w:lang w:val="vi-VN"/>
        </w:rPr>
        <w:fldChar w:fldCharType="separate"/>
      </w:r>
      <w:r>
        <w:rPr>
          <w:rFonts w:hint="default" w:ascii="Times New Roman" w:hAnsi="Times New Roman" w:cs="Times New Roman"/>
          <w:bCs/>
          <w:sz w:val="26"/>
          <w:szCs w:val="26"/>
          <w:lang w:val="vi-VN"/>
        </w:rPr>
        <w:t>Hình 3-1.</w:t>
      </w:r>
      <w:r>
        <w:rPr>
          <w:rFonts w:hint="default" w:ascii="Times New Roman" w:hAnsi="Times New Roman" w:cs="Times New Roman"/>
          <w:sz w:val="26"/>
          <w:szCs w:val="26"/>
          <w:lang w:val="vi-VN"/>
        </w:rPr>
        <w:t xml:space="preserve"> Sơ đồ mức quan niệm</w:t>
      </w:r>
      <w:r>
        <w:rPr>
          <w:rFonts w:hint="default" w:ascii="Times New Roman" w:hAnsi="Times New Roman" w:cs="Times New Roman"/>
          <w:sz w:val="26"/>
          <w:szCs w:val="26"/>
        </w:rPr>
        <w:tab/>
      </w:r>
      <w:r>
        <w:rPr>
          <w:rFonts w:hint="default" w:ascii="Times New Roman" w:hAnsi="Times New Roman" w:cs="Times New Roman"/>
          <w:bCs/>
          <w:color w:val="000000" w:themeColor="text1"/>
          <w:sz w:val="26"/>
          <w:szCs w:val="26"/>
          <w:lang w:val="vi-VN"/>
          <w14:textFill>
            <w14:solidFill>
              <w14:schemeClr w14:val="tx1"/>
            </w14:solidFill>
          </w14:textFill>
        </w:rPr>
        <w:t>9</w:t>
      </w:r>
      <w:r>
        <w:rPr>
          <w:rFonts w:hint="default" w:ascii="Times New Roman" w:hAnsi="Times New Roman" w:cs="Times New Roman"/>
          <w:bCs/>
          <w:color w:val="000000" w:themeColor="text1"/>
          <w:sz w:val="26"/>
          <w:szCs w:val="26"/>
          <w:lang w:val="vi-VN"/>
          <w14:textFill>
            <w14:solidFill>
              <w14:schemeClr w14:val="tx1"/>
            </w14:solidFill>
          </w14:textFill>
        </w:rPr>
        <w:fldChar w:fldCharType="end"/>
      </w:r>
    </w:p>
    <w:p w14:paraId="722AE99C">
      <w:pPr>
        <w:pStyle w:val="129"/>
        <w:tabs>
          <w:tab w:val="right" w:leader="dot" w:pos="9067"/>
        </w:tabs>
        <w:rPr>
          <w:rFonts w:hint="default" w:ascii="Times New Roman" w:hAnsi="Times New Roman" w:cs="Times New Roman"/>
          <w:sz w:val="26"/>
          <w:szCs w:val="26"/>
          <w:lang w:val="en-US"/>
        </w:rPr>
      </w:pPr>
      <w:r>
        <w:rPr>
          <w:rFonts w:hint="default" w:ascii="Times New Roman" w:hAnsi="Times New Roman" w:cs="Times New Roman"/>
          <w:bCs/>
          <w:color w:val="000000" w:themeColor="text1"/>
          <w:sz w:val="26"/>
          <w:szCs w:val="26"/>
          <w:lang w:val="vi-VN"/>
          <w14:textFill>
            <w14:solidFill>
              <w14:schemeClr w14:val="tx1"/>
            </w14:solidFill>
          </w14:textFill>
        </w:rPr>
        <w:fldChar w:fldCharType="end"/>
      </w:r>
      <w:r>
        <w:rPr>
          <w:rFonts w:hint="default" w:ascii="Times New Roman" w:hAnsi="Times New Roman" w:cs="Times New Roman"/>
          <w:b/>
          <w:bCs/>
          <w:color w:val="000000" w:themeColor="text1"/>
          <w:sz w:val="26"/>
          <w:szCs w:val="26"/>
          <w:lang w:val="vi-VN"/>
          <w14:textFill>
            <w14:solidFill>
              <w14:schemeClr w14:val="tx1"/>
            </w14:solidFill>
          </w14:textFill>
        </w:rPr>
        <w:fldChar w:fldCharType="begin"/>
      </w:r>
      <w:r>
        <w:rPr>
          <w:rFonts w:hint="default" w:ascii="Times New Roman" w:hAnsi="Times New Roman" w:cs="Times New Roman"/>
          <w:b/>
          <w:bCs/>
          <w:color w:val="000000" w:themeColor="text1"/>
          <w:sz w:val="26"/>
          <w:szCs w:val="26"/>
          <w:lang w:val="vi-VN"/>
          <w14:textFill>
            <w14:solidFill>
              <w14:schemeClr w14:val="tx1"/>
            </w14:solidFill>
          </w14:textFill>
        </w:rPr>
        <w:instrText xml:space="preserve">TOC \h \c "Image"</w:instrText>
      </w:r>
      <w:r>
        <w:rPr>
          <w:rFonts w:hint="default" w:ascii="Times New Roman" w:hAnsi="Times New Roman" w:cs="Times New Roman"/>
          <w:b/>
          <w:bCs/>
          <w:color w:val="000000" w:themeColor="text1"/>
          <w:sz w:val="26"/>
          <w:szCs w:val="26"/>
          <w:lang w:val="vi-VN"/>
          <w14:textFill>
            <w14:solidFill>
              <w14:schemeClr w14:val="tx1"/>
            </w14:solidFill>
          </w14:textFill>
        </w:rPr>
        <w:fldChar w:fldCharType="separate"/>
      </w:r>
      <w:r>
        <w:rPr>
          <w:rFonts w:hint="default" w:ascii="Times New Roman" w:hAnsi="Times New Roman" w:cs="Times New Roman"/>
          <w:bCs/>
          <w:color w:val="000000" w:themeColor="text1"/>
          <w:sz w:val="26"/>
          <w:szCs w:val="26"/>
          <w:lang w:val="vi-VN"/>
          <w14:textFill>
            <w14:solidFill>
              <w14:schemeClr w14:val="tx1"/>
            </w14:solidFill>
          </w14:textFill>
        </w:rPr>
        <w:fldChar w:fldCharType="begin"/>
      </w:r>
      <w:r>
        <w:rPr>
          <w:rFonts w:hint="default" w:ascii="Times New Roman" w:hAnsi="Times New Roman" w:cs="Times New Roman"/>
          <w:bCs/>
          <w:sz w:val="26"/>
          <w:szCs w:val="26"/>
          <w:lang w:val="vi-VN"/>
        </w:rPr>
        <w:instrText xml:space="preserve"> HYPERLINK \l _Toc10883 </w:instrText>
      </w:r>
      <w:r>
        <w:rPr>
          <w:rFonts w:hint="default" w:ascii="Times New Roman" w:hAnsi="Times New Roman" w:cs="Times New Roman"/>
          <w:bCs/>
          <w:sz w:val="26"/>
          <w:szCs w:val="26"/>
          <w:lang w:val="vi-VN"/>
        </w:rPr>
        <w:fldChar w:fldCharType="separate"/>
      </w:r>
      <w:r>
        <w:rPr>
          <w:rFonts w:hint="default" w:ascii="Times New Roman" w:hAnsi="Times New Roman" w:cs="Times New Roman"/>
          <w:bCs/>
          <w:sz w:val="26"/>
          <w:szCs w:val="26"/>
          <w:lang w:val="vi-VN"/>
        </w:rPr>
        <w:t>Hình 3-2.</w:t>
      </w:r>
      <w:r>
        <w:rPr>
          <w:rFonts w:hint="default" w:ascii="Times New Roman" w:hAnsi="Times New Roman" w:cs="Times New Roman"/>
          <w:sz w:val="26"/>
          <w:szCs w:val="26"/>
          <w:lang w:val="vi-VN"/>
        </w:rPr>
        <w:t xml:space="preserve"> Use case chức năng quản lý sản phẩm</w:t>
      </w:r>
      <w:r>
        <w:rPr>
          <w:rFonts w:hint="default" w:ascii="Times New Roman" w:hAnsi="Times New Roman" w:cs="Times New Roman"/>
          <w:sz w:val="26"/>
          <w:szCs w:val="26"/>
        </w:rPr>
        <w:tab/>
      </w:r>
      <w:r>
        <w:rPr>
          <w:rFonts w:hint="default" w:ascii="Times New Roman" w:hAnsi="Times New Roman" w:cs="Times New Roman"/>
          <w:bCs/>
          <w:color w:val="000000" w:themeColor="text1"/>
          <w:sz w:val="26"/>
          <w:szCs w:val="26"/>
          <w:lang w:val="en-US"/>
          <w14:textFill>
            <w14:solidFill>
              <w14:schemeClr w14:val="tx1"/>
            </w14:solidFill>
          </w14:textFill>
        </w:rPr>
        <w:t>1</w:t>
      </w:r>
      <w:r>
        <w:rPr>
          <w:rFonts w:hint="default" w:ascii="Times New Roman" w:hAnsi="Times New Roman" w:cs="Times New Roman"/>
          <w:bCs/>
          <w:color w:val="000000" w:themeColor="text1"/>
          <w:sz w:val="26"/>
          <w:szCs w:val="26"/>
          <w:lang w:val="vi-VN"/>
          <w14:textFill>
            <w14:solidFill>
              <w14:schemeClr w14:val="tx1"/>
            </w14:solidFill>
          </w14:textFill>
        </w:rPr>
        <w:fldChar w:fldCharType="end"/>
      </w:r>
      <w:r>
        <w:rPr>
          <w:rFonts w:hint="default" w:ascii="Times New Roman" w:hAnsi="Times New Roman" w:cs="Times New Roman"/>
          <w:bCs/>
          <w:color w:val="000000" w:themeColor="text1"/>
          <w:sz w:val="26"/>
          <w:szCs w:val="26"/>
          <w:lang w:val="en-US"/>
          <w14:textFill>
            <w14:solidFill>
              <w14:schemeClr w14:val="tx1"/>
            </w14:solidFill>
          </w14:textFill>
        </w:rPr>
        <w:t>1</w:t>
      </w:r>
    </w:p>
    <w:p w14:paraId="20F49F17">
      <w:pPr>
        <w:pStyle w:val="129"/>
        <w:tabs>
          <w:tab w:val="right" w:leader="dot" w:pos="9067"/>
        </w:tabs>
        <w:rPr>
          <w:rFonts w:hint="default" w:ascii="Times New Roman" w:hAnsi="Times New Roman" w:cs="Times New Roman"/>
          <w:sz w:val="26"/>
          <w:szCs w:val="26"/>
          <w:lang w:val="en-US"/>
        </w:rPr>
      </w:pPr>
      <w:r>
        <w:rPr>
          <w:rFonts w:hint="default" w:ascii="Times New Roman" w:hAnsi="Times New Roman" w:cs="Times New Roman"/>
          <w:bCs/>
          <w:color w:val="000000" w:themeColor="text1"/>
          <w:sz w:val="26"/>
          <w:szCs w:val="26"/>
          <w:lang w:val="vi-VN"/>
          <w14:textFill>
            <w14:solidFill>
              <w14:schemeClr w14:val="tx1"/>
            </w14:solidFill>
          </w14:textFill>
        </w:rPr>
        <w:fldChar w:fldCharType="end"/>
      </w:r>
      <w:r>
        <w:rPr>
          <w:rFonts w:hint="default" w:ascii="Times New Roman" w:hAnsi="Times New Roman" w:cs="Times New Roman"/>
          <w:b/>
          <w:bCs/>
          <w:color w:val="000000" w:themeColor="text1"/>
          <w:sz w:val="26"/>
          <w:szCs w:val="26"/>
          <w:lang w:val="vi-VN"/>
          <w14:textFill>
            <w14:solidFill>
              <w14:schemeClr w14:val="tx1"/>
            </w14:solidFill>
          </w14:textFill>
        </w:rPr>
        <w:fldChar w:fldCharType="begin"/>
      </w:r>
      <w:r>
        <w:rPr>
          <w:rFonts w:hint="default" w:ascii="Times New Roman" w:hAnsi="Times New Roman" w:cs="Times New Roman"/>
          <w:b/>
          <w:bCs/>
          <w:color w:val="000000" w:themeColor="text1"/>
          <w:sz w:val="26"/>
          <w:szCs w:val="26"/>
          <w:lang w:val="vi-VN"/>
          <w14:textFill>
            <w14:solidFill>
              <w14:schemeClr w14:val="tx1"/>
            </w14:solidFill>
          </w14:textFill>
        </w:rPr>
        <w:instrText xml:space="preserve">TOC \h \c "Image"</w:instrText>
      </w:r>
      <w:r>
        <w:rPr>
          <w:rFonts w:hint="default" w:ascii="Times New Roman" w:hAnsi="Times New Roman" w:cs="Times New Roman"/>
          <w:b/>
          <w:bCs/>
          <w:color w:val="000000" w:themeColor="text1"/>
          <w:sz w:val="26"/>
          <w:szCs w:val="26"/>
          <w:lang w:val="vi-VN"/>
          <w14:textFill>
            <w14:solidFill>
              <w14:schemeClr w14:val="tx1"/>
            </w14:solidFill>
          </w14:textFill>
        </w:rPr>
        <w:fldChar w:fldCharType="separate"/>
      </w:r>
      <w:r>
        <w:rPr>
          <w:rFonts w:hint="default" w:ascii="Times New Roman" w:hAnsi="Times New Roman" w:cs="Times New Roman"/>
          <w:bCs/>
          <w:color w:val="000000" w:themeColor="text1"/>
          <w:sz w:val="26"/>
          <w:szCs w:val="26"/>
          <w:lang w:val="vi-VN"/>
          <w14:textFill>
            <w14:solidFill>
              <w14:schemeClr w14:val="tx1"/>
            </w14:solidFill>
          </w14:textFill>
        </w:rPr>
        <w:fldChar w:fldCharType="begin"/>
      </w:r>
      <w:r>
        <w:rPr>
          <w:rFonts w:hint="default" w:ascii="Times New Roman" w:hAnsi="Times New Roman" w:cs="Times New Roman"/>
          <w:bCs/>
          <w:sz w:val="26"/>
          <w:szCs w:val="26"/>
          <w:lang w:val="vi-VN"/>
        </w:rPr>
        <w:instrText xml:space="preserve"> HYPERLINK \l _Toc10883 </w:instrText>
      </w:r>
      <w:r>
        <w:rPr>
          <w:rFonts w:hint="default" w:ascii="Times New Roman" w:hAnsi="Times New Roman" w:cs="Times New Roman"/>
          <w:bCs/>
          <w:sz w:val="26"/>
          <w:szCs w:val="26"/>
          <w:lang w:val="vi-VN"/>
        </w:rPr>
        <w:fldChar w:fldCharType="separate"/>
      </w:r>
      <w:r>
        <w:rPr>
          <w:rFonts w:hint="default" w:ascii="Times New Roman" w:hAnsi="Times New Roman" w:cs="Times New Roman"/>
          <w:bCs/>
          <w:sz w:val="26"/>
          <w:szCs w:val="26"/>
          <w:lang w:val="vi-VN"/>
        </w:rPr>
        <w:t>Hình 3-3.</w:t>
      </w:r>
      <w:r>
        <w:rPr>
          <w:rFonts w:hint="default" w:ascii="Times New Roman" w:hAnsi="Times New Roman" w:cs="Times New Roman"/>
          <w:sz w:val="26"/>
          <w:szCs w:val="26"/>
          <w:lang w:val="vi-VN"/>
        </w:rPr>
        <w:t xml:space="preserve"> Use case chức năng quản lý giỏ hàng </w:t>
      </w:r>
      <w:r>
        <w:rPr>
          <w:rFonts w:hint="default" w:ascii="Times New Roman" w:hAnsi="Times New Roman" w:cs="Times New Roman"/>
          <w:sz w:val="26"/>
          <w:szCs w:val="26"/>
        </w:rPr>
        <w:tab/>
      </w:r>
      <w:r>
        <w:rPr>
          <w:rFonts w:hint="default" w:ascii="Times New Roman" w:hAnsi="Times New Roman" w:cs="Times New Roman"/>
          <w:bCs/>
          <w:color w:val="000000" w:themeColor="text1"/>
          <w:sz w:val="26"/>
          <w:szCs w:val="26"/>
          <w:lang w:val="en-US"/>
          <w14:textFill>
            <w14:solidFill>
              <w14:schemeClr w14:val="tx1"/>
            </w14:solidFill>
          </w14:textFill>
        </w:rPr>
        <w:t>1</w:t>
      </w:r>
      <w:r>
        <w:rPr>
          <w:rFonts w:hint="default" w:ascii="Times New Roman" w:hAnsi="Times New Roman" w:cs="Times New Roman"/>
          <w:bCs/>
          <w:color w:val="000000" w:themeColor="text1"/>
          <w:sz w:val="26"/>
          <w:szCs w:val="26"/>
          <w:lang w:val="vi-VN"/>
          <w14:textFill>
            <w14:solidFill>
              <w14:schemeClr w14:val="tx1"/>
            </w14:solidFill>
          </w14:textFill>
        </w:rPr>
        <w:fldChar w:fldCharType="end"/>
      </w:r>
      <w:r>
        <w:rPr>
          <w:rFonts w:hint="default" w:ascii="Times New Roman" w:hAnsi="Times New Roman" w:cs="Times New Roman"/>
          <w:bCs/>
          <w:color w:val="000000" w:themeColor="text1"/>
          <w:sz w:val="26"/>
          <w:szCs w:val="26"/>
          <w:lang w:val="en-US"/>
          <w14:textFill>
            <w14:solidFill>
              <w14:schemeClr w14:val="tx1"/>
            </w14:solidFill>
          </w14:textFill>
        </w:rPr>
        <w:t>1</w:t>
      </w:r>
    </w:p>
    <w:p w14:paraId="7B036E63">
      <w:pPr>
        <w:pStyle w:val="129"/>
        <w:tabs>
          <w:tab w:val="right" w:leader="dot" w:pos="9067"/>
        </w:tabs>
        <w:rPr>
          <w:rFonts w:hint="default" w:ascii="Times New Roman" w:hAnsi="Times New Roman" w:cs="Times New Roman"/>
          <w:sz w:val="26"/>
          <w:szCs w:val="26"/>
          <w:lang w:val="en-US"/>
        </w:rPr>
      </w:pPr>
      <w:r>
        <w:rPr>
          <w:rFonts w:hint="default" w:ascii="Times New Roman" w:hAnsi="Times New Roman" w:cs="Times New Roman"/>
          <w:bCs/>
          <w:color w:val="000000" w:themeColor="text1"/>
          <w:sz w:val="26"/>
          <w:szCs w:val="26"/>
          <w:lang w:val="vi-VN"/>
          <w14:textFill>
            <w14:solidFill>
              <w14:schemeClr w14:val="tx1"/>
            </w14:solidFill>
          </w14:textFill>
        </w:rPr>
        <w:fldChar w:fldCharType="end"/>
      </w:r>
      <w:r>
        <w:rPr>
          <w:rFonts w:hint="default" w:ascii="Times New Roman" w:hAnsi="Times New Roman" w:cs="Times New Roman"/>
          <w:b/>
          <w:bCs/>
          <w:color w:val="000000" w:themeColor="text1"/>
          <w:sz w:val="26"/>
          <w:szCs w:val="26"/>
          <w:lang w:val="vi-VN"/>
          <w14:textFill>
            <w14:solidFill>
              <w14:schemeClr w14:val="tx1"/>
            </w14:solidFill>
          </w14:textFill>
        </w:rPr>
        <w:fldChar w:fldCharType="begin"/>
      </w:r>
      <w:r>
        <w:rPr>
          <w:rFonts w:hint="default" w:ascii="Times New Roman" w:hAnsi="Times New Roman" w:cs="Times New Roman"/>
          <w:b/>
          <w:bCs/>
          <w:color w:val="000000" w:themeColor="text1"/>
          <w:sz w:val="26"/>
          <w:szCs w:val="26"/>
          <w:lang w:val="vi-VN"/>
          <w14:textFill>
            <w14:solidFill>
              <w14:schemeClr w14:val="tx1"/>
            </w14:solidFill>
          </w14:textFill>
        </w:rPr>
        <w:instrText xml:space="preserve">TOC \h \c "Image"</w:instrText>
      </w:r>
      <w:r>
        <w:rPr>
          <w:rFonts w:hint="default" w:ascii="Times New Roman" w:hAnsi="Times New Roman" w:cs="Times New Roman"/>
          <w:b/>
          <w:bCs/>
          <w:color w:val="000000" w:themeColor="text1"/>
          <w:sz w:val="26"/>
          <w:szCs w:val="26"/>
          <w:lang w:val="vi-VN"/>
          <w14:textFill>
            <w14:solidFill>
              <w14:schemeClr w14:val="tx1"/>
            </w14:solidFill>
          </w14:textFill>
        </w:rPr>
        <w:fldChar w:fldCharType="separate"/>
      </w:r>
      <w:r>
        <w:rPr>
          <w:rFonts w:hint="default" w:ascii="Times New Roman" w:hAnsi="Times New Roman" w:cs="Times New Roman"/>
          <w:bCs/>
          <w:color w:val="000000" w:themeColor="text1"/>
          <w:sz w:val="26"/>
          <w:szCs w:val="26"/>
          <w:lang w:val="vi-VN"/>
          <w14:textFill>
            <w14:solidFill>
              <w14:schemeClr w14:val="tx1"/>
            </w14:solidFill>
          </w14:textFill>
        </w:rPr>
        <w:fldChar w:fldCharType="begin"/>
      </w:r>
      <w:r>
        <w:rPr>
          <w:rFonts w:hint="default" w:ascii="Times New Roman" w:hAnsi="Times New Roman" w:cs="Times New Roman"/>
          <w:bCs/>
          <w:sz w:val="26"/>
          <w:szCs w:val="26"/>
          <w:lang w:val="vi-VN"/>
        </w:rPr>
        <w:instrText xml:space="preserve"> HYPERLINK \l _Toc10883 </w:instrText>
      </w:r>
      <w:r>
        <w:rPr>
          <w:rFonts w:hint="default" w:ascii="Times New Roman" w:hAnsi="Times New Roman" w:cs="Times New Roman"/>
          <w:bCs/>
          <w:sz w:val="26"/>
          <w:szCs w:val="26"/>
          <w:lang w:val="vi-VN"/>
        </w:rPr>
        <w:fldChar w:fldCharType="separate"/>
      </w:r>
      <w:r>
        <w:rPr>
          <w:rFonts w:hint="default" w:ascii="Times New Roman" w:hAnsi="Times New Roman" w:cs="Times New Roman"/>
          <w:bCs/>
          <w:sz w:val="26"/>
          <w:szCs w:val="26"/>
          <w:lang w:val="vi-VN"/>
        </w:rPr>
        <w:t>Hình 3-4.</w:t>
      </w:r>
      <w:r>
        <w:rPr>
          <w:rFonts w:hint="default" w:ascii="Times New Roman" w:hAnsi="Times New Roman" w:cs="Times New Roman"/>
          <w:sz w:val="26"/>
          <w:szCs w:val="26"/>
          <w:lang w:val="vi-VN"/>
        </w:rPr>
        <w:t xml:space="preserve"> Sơ đồ tuần tự chức năng thêm hoa mới </w:t>
      </w:r>
      <w:r>
        <w:rPr>
          <w:rFonts w:hint="default" w:ascii="Times New Roman" w:hAnsi="Times New Roman" w:cs="Times New Roman"/>
          <w:sz w:val="26"/>
          <w:szCs w:val="26"/>
        </w:rPr>
        <w:tab/>
      </w:r>
      <w:r>
        <w:rPr>
          <w:rFonts w:hint="default" w:ascii="Times New Roman" w:hAnsi="Times New Roman" w:cs="Times New Roman"/>
          <w:bCs/>
          <w:color w:val="000000" w:themeColor="text1"/>
          <w:sz w:val="26"/>
          <w:szCs w:val="26"/>
          <w:lang w:val="en-US"/>
          <w14:textFill>
            <w14:solidFill>
              <w14:schemeClr w14:val="tx1"/>
            </w14:solidFill>
          </w14:textFill>
        </w:rPr>
        <w:t>1</w:t>
      </w:r>
      <w:r>
        <w:rPr>
          <w:rFonts w:hint="default" w:ascii="Times New Roman" w:hAnsi="Times New Roman" w:cs="Times New Roman"/>
          <w:bCs/>
          <w:color w:val="000000" w:themeColor="text1"/>
          <w:sz w:val="26"/>
          <w:szCs w:val="26"/>
          <w:lang w:val="vi-VN"/>
          <w14:textFill>
            <w14:solidFill>
              <w14:schemeClr w14:val="tx1"/>
            </w14:solidFill>
          </w14:textFill>
        </w:rPr>
        <w:fldChar w:fldCharType="end"/>
      </w:r>
      <w:r>
        <w:rPr>
          <w:rFonts w:hint="default" w:ascii="Times New Roman" w:hAnsi="Times New Roman" w:cs="Times New Roman"/>
          <w:bCs/>
          <w:color w:val="000000" w:themeColor="text1"/>
          <w:sz w:val="26"/>
          <w:szCs w:val="26"/>
          <w:lang w:val="en-US"/>
          <w14:textFill>
            <w14:solidFill>
              <w14:schemeClr w14:val="tx1"/>
            </w14:solidFill>
          </w14:textFill>
        </w:rPr>
        <w:t>2</w:t>
      </w:r>
    </w:p>
    <w:p w14:paraId="25EA514C">
      <w:pPr>
        <w:pStyle w:val="129"/>
        <w:tabs>
          <w:tab w:val="right" w:leader="dot" w:pos="9067"/>
        </w:tabs>
        <w:rPr>
          <w:rFonts w:hint="default" w:ascii="Times New Roman" w:hAnsi="Times New Roman" w:cs="Times New Roman"/>
          <w:sz w:val="26"/>
          <w:szCs w:val="26"/>
          <w:lang w:val="en-US"/>
        </w:rPr>
      </w:pPr>
      <w:r>
        <w:rPr>
          <w:rFonts w:hint="default" w:ascii="Times New Roman" w:hAnsi="Times New Roman" w:cs="Times New Roman"/>
          <w:bCs/>
          <w:color w:val="000000" w:themeColor="text1"/>
          <w:sz w:val="26"/>
          <w:szCs w:val="26"/>
          <w:lang w:val="vi-VN"/>
          <w14:textFill>
            <w14:solidFill>
              <w14:schemeClr w14:val="tx1"/>
            </w14:solidFill>
          </w14:textFill>
        </w:rPr>
        <w:fldChar w:fldCharType="end"/>
      </w:r>
      <w:r>
        <w:rPr>
          <w:rFonts w:hint="default" w:ascii="Times New Roman" w:hAnsi="Times New Roman" w:cs="Times New Roman"/>
          <w:b/>
          <w:bCs/>
          <w:color w:val="000000" w:themeColor="text1"/>
          <w:sz w:val="26"/>
          <w:szCs w:val="26"/>
          <w:lang w:val="vi-VN"/>
          <w14:textFill>
            <w14:solidFill>
              <w14:schemeClr w14:val="tx1"/>
            </w14:solidFill>
          </w14:textFill>
        </w:rPr>
        <w:fldChar w:fldCharType="begin"/>
      </w:r>
      <w:r>
        <w:rPr>
          <w:rFonts w:hint="default" w:ascii="Times New Roman" w:hAnsi="Times New Roman" w:cs="Times New Roman"/>
          <w:b/>
          <w:bCs/>
          <w:color w:val="000000" w:themeColor="text1"/>
          <w:sz w:val="26"/>
          <w:szCs w:val="26"/>
          <w:lang w:val="vi-VN"/>
          <w14:textFill>
            <w14:solidFill>
              <w14:schemeClr w14:val="tx1"/>
            </w14:solidFill>
          </w14:textFill>
        </w:rPr>
        <w:instrText xml:space="preserve">TOC \h \c "Image"</w:instrText>
      </w:r>
      <w:r>
        <w:rPr>
          <w:rFonts w:hint="default" w:ascii="Times New Roman" w:hAnsi="Times New Roman" w:cs="Times New Roman"/>
          <w:b/>
          <w:bCs/>
          <w:color w:val="000000" w:themeColor="text1"/>
          <w:sz w:val="26"/>
          <w:szCs w:val="26"/>
          <w:lang w:val="vi-VN"/>
          <w14:textFill>
            <w14:solidFill>
              <w14:schemeClr w14:val="tx1"/>
            </w14:solidFill>
          </w14:textFill>
        </w:rPr>
        <w:fldChar w:fldCharType="separate"/>
      </w:r>
      <w:r>
        <w:rPr>
          <w:rFonts w:hint="default" w:ascii="Times New Roman" w:hAnsi="Times New Roman" w:cs="Times New Roman"/>
          <w:bCs/>
          <w:color w:val="000000" w:themeColor="text1"/>
          <w:sz w:val="26"/>
          <w:szCs w:val="26"/>
          <w:lang w:val="vi-VN"/>
          <w14:textFill>
            <w14:solidFill>
              <w14:schemeClr w14:val="tx1"/>
            </w14:solidFill>
          </w14:textFill>
        </w:rPr>
        <w:fldChar w:fldCharType="begin"/>
      </w:r>
      <w:r>
        <w:rPr>
          <w:rFonts w:hint="default" w:ascii="Times New Roman" w:hAnsi="Times New Roman" w:cs="Times New Roman"/>
          <w:bCs/>
          <w:sz w:val="26"/>
          <w:szCs w:val="26"/>
          <w:lang w:val="vi-VN"/>
        </w:rPr>
        <w:instrText xml:space="preserve"> HYPERLINK \l _Toc10883 </w:instrText>
      </w:r>
      <w:r>
        <w:rPr>
          <w:rFonts w:hint="default" w:ascii="Times New Roman" w:hAnsi="Times New Roman" w:cs="Times New Roman"/>
          <w:bCs/>
          <w:sz w:val="26"/>
          <w:szCs w:val="26"/>
          <w:lang w:val="vi-VN"/>
        </w:rPr>
        <w:fldChar w:fldCharType="separate"/>
      </w:r>
      <w:r>
        <w:rPr>
          <w:rFonts w:hint="default" w:ascii="Times New Roman" w:hAnsi="Times New Roman" w:cs="Times New Roman"/>
          <w:bCs/>
          <w:sz w:val="26"/>
          <w:szCs w:val="26"/>
          <w:lang w:val="vi-VN"/>
        </w:rPr>
        <w:t>Hình 3-5.</w:t>
      </w:r>
      <w:r>
        <w:rPr>
          <w:rFonts w:hint="default" w:ascii="Times New Roman" w:hAnsi="Times New Roman" w:cs="Times New Roman"/>
          <w:sz w:val="26"/>
          <w:szCs w:val="26"/>
          <w:lang w:val="vi-VN"/>
        </w:rPr>
        <w:t xml:space="preserve"> Sơ đồ tuần tự chức năng xóa hoa </w:t>
      </w:r>
      <w:r>
        <w:rPr>
          <w:rFonts w:hint="default" w:ascii="Times New Roman" w:hAnsi="Times New Roman" w:cs="Times New Roman"/>
          <w:sz w:val="26"/>
          <w:szCs w:val="26"/>
        </w:rPr>
        <w:tab/>
      </w:r>
      <w:r>
        <w:rPr>
          <w:rFonts w:hint="default" w:ascii="Times New Roman" w:hAnsi="Times New Roman" w:cs="Times New Roman"/>
          <w:bCs/>
          <w:color w:val="000000" w:themeColor="text1"/>
          <w:sz w:val="26"/>
          <w:szCs w:val="26"/>
          <w:lang w:val="en-US"/>
          <w14:textFill>
            <w14:solidFill>
              <w14:schemeClr w14:val="tx1"/>
            </w14:solidFill>
          </w14:textFill>
        </w:rPr>
        <w:t>1</w:t>
      </w:r>
      <w:r>
        <w:rPr>
          <w:rFonts w:hint="default" w:ascii="Times New Roman" w:hAnsi="Times New Roman" w:cs="Times New Roman"/>
          <w:bCs/>
          <w:color w:val="000000" w:themeColor="text1"/>
          <w:sz w:val="26"/>
          <w:szCs w:val="26"/>
          <w:lang w:val="vi-VN"/>
          <w14:textFill>
            <w14:solidFill>
              <w14:schemeClr w14:val="tx1"/>
            </w14:solidFill>
          </w14:textFill>
        </w:rPr>
        <w:fldChar w:fldCharType="end"/>
      </w:r>
      <w:r>
        <w:rPr>
          <w:rFonts w:hint="default" w:ascii="Times New Roman" w:hAnsi="Times New Roman" w:cs="Times New Roman"/>
          <w:bCs/>
          <w:color w:val="000000" w:themeColor="text1"/>
          <w:sz w:val="26"/>
          <w:szCs w:val="26"/>
          <w:lang w:val="en-US"/>
          <w14:textFill>
            <w14:solidFill>
              <w14:schemeClr w14:val="tx1"/>
            </w14:solidFill>
          </w14:textFill>
        </w:rPr>
        <w:t>3</w:t>
      </w:r>
    </w:p>
    <w:p w14:paraId="1857742E">
      <w:pPr>
        <w:jc w:val="both"/>
        <w:outlineLvl w:val="0"/>
        <w:rPr>
          <w:rFonts w:hint="default" w:ascii="Times New Roman" w:hAnsi="Times New Roman" w:cs="Times New Roman"/>
          <w:b/>
          <w:bCs/>
          <w:color w:val="000000" w:themeColor="text1"/>
          <w:sz w:val="48"/>
          <w:szCs w:val="48"/>
          <w:lang w:val="en-US"/>
          <w14:textFill>
            <w14:solidFill>
              <w14:schemeClr w14:val="tx1"/>
            </w14:solidFill>
          </w14:textFill>
        </w:rPr>
        <w:sectPr>
          <w:footerReference r:id="rId8" w:type="default"/>
          <w:pgSz w:w="11906" w:h="16838"/>
          <w:pgMar w:top="1138" w:right="1138" w:bottom="1138" w:left="1701" w:header="720" w:footer="720" w:gutter="0"/>
          <w:pgBorders w:display="firstPage">
            <w:top w:val="none" w:sz="0" w:space="0"/>
            <w:left w:val="none" w:sz="0" w:space="0"/>
            <w:bottom w:val="none" w:sz="0" w:space="0"/>
            <w:right w:val="none" w:sz="0" w:space="0"/>
          </w:pgBorders>
          <w:pgNumType w:fmt="decimal" w:start="1"/>
          <w:cols w:space="0" w:num="1"/>
          <w:rtlGutter w:val="0"/>
          <w:docGrid w:linePitch="360" w:charSpace="0"/>
        </w:sectPr>
      </w:pPr>
      <w:r>
        <w:rPr>
          <w:rFonts w:hint="default" w:ascii="Times New Roman" w:hAnsi="Times New Roman" w:cs="Times New Roman"/>
          <w:bCs/>
          <w:color w:val="000000" w:themeColor="text1"/>
          <w:sz w:val="26"/>
          <w:szCs w:val="26"/>
          <w:lang w:val="vi-VN"/>
          <w14:textFill>
            <w14:solidFill>
              <w14:schemeClr w14:val="tx1"/>
            </w14:solidFill>
          </w14:textFill>
        </w:rPr>
        <w:fldChar w:fldCharType="end"/>
      </w:r>
    </w:p>
    <w:p w14:paraId="432FAAE4">
      <w:pPr>
        <w:jc w:val="right"/>
        <w:outlineLvl w:val="0"/>
        <w:rPr>
          <w:rFonts w:hint="default" w:ascii="Times New Roman" w:hAnsi="Times New Roman" w:cs="Times New Roman"/>
          <w:b/>
          <w:bCs/>
          <w:color w:val="000000" w:themeColor="text1"/>
          <w:sz w:val="48"/>
          <w:szCs w:val="48"/>
          <w:lang w:val="vi-VN"/>
          <w14:textFill>
            <w14:solidFill>
              <w14:schemeClr w14:val="tx1"/>
            </w14:solidFill>
          </w14:textFill>
        </w:rPr>
      </w:pPr>
      <w:r>
        <w:rPr>
          <w:rFonts w:hint="default" w:ascii="Times New Roman" w:hAnsi="Times New Roman" w:cs="Times New Roman"/>
          <w:b/>
          <w:bCs/>
          <w:color w:val="000000" w:themeColor="text1"/>
          <w:sz w:val="48"/>
          <w:szCs w:val="48"/>
          <w:lang w:val="vi-VN"/>
          <w14:textFill>
            <w14:solidFill>
              <w14:schemeClr w14:val="tx1"/>
            </w14:solidFill>
          </w14:textFill>
        </w:rPr>
        <w:t>Chương 1. GIỚI THIỆU</w:t>
      </w:r>
      <w:bookmarkEnd w:id="0"/>
    </w:p>
    <w:p w14:paraId="26596DFE">
      <w:pPr>
        <w:keepNext w:val="0"/>
        <w:keepLines w:val="0"/>
        <w:pageBreakBefore w:val="0"/>
        <w:widowControl/>
        <w:numPr>
          <w:ilvl w:val="1"/>
          <w:numId w:val="11"/>
        </w:numPr>
        <w:tabs>
          <w:tab w:val="left" w:pos="4692"/>
        </w:tabs>
        <w:kinsoku/>
        <w:overflowPunct/>
        <w:topLinePunct w:val="0"/>
        <w:autoSpaceDE/>
        <w:autoSpaceDN/>
        <w:bidi w:val="0"/>
        <w:adjustRightInd/>
        <w:snapToGrid/>
        <w:spacing w:before="120" w:beforeAutospacing="0" w:afterAutospacing="0" w:line="312" w:lineRule="auto"/>
        <w:jc w:val="left"/>
        <w:textAlignment w:val="auto"/>
        <w:outlineLvl w:val="0"/>
        <w:rPr>
          <w:rFonts w:hint="default" w:ascii="Times New Roman" w:hAnsi="Times New Roman" w:eastAsia="SimSun" w:cs="Times New Roman"/>
          <w:b/>
          <w:bCs/>
          <w:i/>
          <w:iCs/>
          <w:sz w:val="26"/>
          <w:szCs w:val="26"/>
          <w:lang w:val="vi-VN"/>
        </w:rPr>
      </w:pPr>
      <w:bookmarkStart w:id="1" w:name="_Toc27778"/>
      <w:r>
        <w:rPr>
          <w:rFonts w:hint="default" w:ascii="Times New Roman" w:hAnsi="Times New Roman" w:cs="Times New Roman"/>
          <w:b/>
          <w:bCs/>
          <w:color w:val="000000" w:themeColor="text1"/>
          <w:sz w:val="30"/>
          <w:szCs w:val="30"/>
          <w:lang w:val="vi-VN"/>
          <w14:textFill>
            <w14:solidFill>
              <w14:schemeClr w14:val="tx1"/>
            </w14:solidFill>
          </w14:textFill>
        </w:rPr>
        <w:t>ĐẶT VẤN ĐỀ, MỤC TIÊU ĐỒ ÁN</w:t>
      </w:r>
      <w:bookmarkEnd w:id="1"/>
    </w:p>
    <w:p w14:paraId="436967C3">
      <w:pPr>
        <w:keepNext w:val="0"/>
        <w:keepLines w:val="0"/>
        <w:pageBreakBefore w:val="0"/>
        <w:widowControl/>
        <w:numPr>
          <w:ilvl w:val="2"/>
          <w:numId w:val="11"/>
        </w:numPr>
        <w:tabs>
          <w:tab w:val="left" w:pos="4692"/>
        </w:tabs>
        <w:kinsoku/>
        <w:overflowPunct/>
        <w:topLinePunct w:val="0"/>
        <w:autoSpaceDE/>
        <w:autoSpaceDN/>
        <w:bidi w:val="0"/>
        <w:adjustRightInd/>
        <w:snapToGrid/>
        <w:spacing w:before="120" w:beforeAutospacing="0" w:afterAutospacing="0" w:line="312" w:lineRule="auto"/>
        <w:ind w:left="0" w:leftChars="0" w:firstLine="0" w:firstLineChars="0"/>
        <w:jc w:val="left"/>
        <w:textAlignment w:val="auto"/>
        <w:outlineLvl w:val="1"/>
        <w:rPr>
          <w:rFonts w:hint="default" w:ascii="Times New Roman" w:hAnsi="Times New Roman" w:eastAsia="SimSun" w:cs="Times New Roman"/>
          <w:b/>
          <w:bCs/>
          <w:i/>
          <w:iCs/>
          <w:sz w:val="26"/>
          <w:szCs w:val="26"/>
          <w:lang w:val="vi-VN"/>
        </w:rPr>
      </w:pPr>
      <w:bookmarkStart w:id="2" w:name="_Toc8107"/>
      <w:r>
        <w:rPr>
          <w:rFonts w:hint="default" w:ascii="Times New Roman" w:hAnsi="Times New Roman" w:cs="Times New Roman"/>
          <w:b/>
          <w:bCs/>
          <w:color w:val="000000" w:themeColor="text1"/>
          <w:sz w:val="28"/>
          <w:szCs w:val="28"/>
          <w:lang w:val="vi-VN"/>
          <w14:textFill>
            <w14:solidFill>
              <w14:schemeClr w14:val="tx1"/>
            </w14:solidFill>
          </w14:textFill>
        </w:rPr>
        <w:t>Đặt Vấn Đề</w:t>
      </w:r>
      <w:bookmarkEnd w:id="2"/>
    </w:p>
    <w:p w14:paraId="2D26CBC9">
      <w:pPr>
        <w:pStyle w:val="85"/>
        <w:keepNext w:val="0"/>
        <w:keepLines w:val="0"/>
        <w:pageBreakBefore w:val="0"/>
        <w:widowControl/>
        <w:suppressLineNumbers w:val="0"/>
        <w:kinsoku/>
        <w:overflowPunct/>
        <w:topLinePunct w:val="0"/>
        <w:autoSpaceDE/>
        <w:autoSpaceDN/>
        <w:bidi w:val="0"/>
        <w:adjustRightInd/>
        <w:snapToGrid/>
        <w:spacing w:before="120" w:beforeAutospacing="0" w:afterAutospacing="0" w:line="312" w:lineRule="auto"/>
        <w:jc w:val="both"/>
        <w:textAlignment w:val="auto"/>
        <w:rPr>
          <w:b w:val="0"/>
          <w:bCs w:val="0"/>
          <w:sz w:val="26"/>
          <w:szCs w:val="26"/>
        </w:rPr>
      </w:pPr>
      <w:r>
        <w:rPr>
          <w:b w:val="0"/>
          <w:bCs w:val="0"/>
          <w:sz w:val="26"/>
          <w:szCs w:val="26"/>
        </w:rPr>
        <w:t>Trong bối cảnh công nghệ thông tin và Internet ngày càng phát triển mạnh mẽ, thương mại điện tử đã và đang trở thành xu hướng tất yếu, giúp doanh nghiệp và người tiêu dùng kết nối với nhau một cách nhanh chóng và thuận tiện. Đặc biệt, lĩnh vực kinh doanh hoa tươi cũng không nằm ngoài xu hướng này khi nhu cầu đặt hoa online ngày càng gia tăng nhằm tiết kiệm thời gian, chi phí và đáp ứng kịp thời các dịp lễ, sự kiện quan trọng.</w:t>
      </w:r>
    </w:p>
    <w:p w14:paraId="3BF7DA30">
      <w:pPr>
        <w:pStyle w:val="85"/>
        <w:keepNext w:val="0"/>
        <w:keepLines w:val="0"/>
        <w:pageBreakBefore w:val="0"/>
        <w:widowControl/>
        <w:suppressLineNumbers w:val="0"/>
        <w:kinsoku/>
        <w:overflowPunct/>
        <w:topLinePunct w:val="0"/>
        <w:autoSpaceDE/>
        <w:autoSpaceDN/>
        <w:bidi w:val="0"/>
        <w:adjustRightInd/>
        <w:snapToGrid/>
        <w:spacing w:before="120" w:beforeAutospacing="0" w:afterAutospacing="0" w:line="312" w:lineRule="auto"/>
        <w:jc w:val="both"/>
        <w:textAlignment w:val="auto"/>
        <w:rPr>
          <w:b w:val="0"/>
          <w:bCs w:val="0"/>
          <w:sz w:val="26"/>
          <w:szCs w:val="26"/>
        </w:rPr>
      </w:pPr>
      <w:r>
        <w:rPr>
          <w:b w:val="0"/>
          <w:bCs w:val="0"/>
          <w:sz w:val="26"/>
          <w:szCs w:val="26"/>
        </w:rPr>
        <w:t>Tuy nhiên, nhiều cửa hàng hoa hiện nay vẫn còn quản lý theo phương thức thủ công hoặc chỉ sử dụng các nền tảng mạng xã hội đơn lẻ, dẫn đến hạn chế trong việc quản lý sản phẩm, đơn hàng, khách hàng cũng như khó kiểm soát doanh thu. Đồng thời, trải nghiệm mua sắm của khách hàng chưa thực sự tối ưu, thiếu tính chuyên nghiệp và đồng bộ.</w:t>
      </w:r>
    </w:p>
    <w:p w14:paraId="78221688">
      <w:pPr>
        <w:pStyle w:val="85"/>
        <w:keepNext w:val="0"/>
        <w:keepLines w:val="0"/>
        <w:pageBreakBefore w:val="0"/>
        <w:widowControl/>
        <w:suppressLineNumbers w:val="0"/>
        <w:kinsoku/>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eastAsia="SimSun" w:cs="Times New Roman"/>
          <w:b/>
          <w:bCs/>
          <w:i/>
          <w:iCs/>
          <w:sz w:val="26"/>
          <w:szCs w:val="26"/>
          <w:lang w:val="vi-VN"/>
        </w:rPr>
      </w:pPr>
      <w:r>
        <w:rPr>
          <w:b w:val="0"/>
          <w:bCs w:val="0"/>
          <w:sz w:val="26"/>
          <w:szCs w:val="26"/>
        </w:rPr>
        <w:t xml:space="preserve">Xuất phát từ thực tế đó, việc xây dựng </w:t>
      </w:r>
      <w:r>
        <w:rPr>
          <w:rStyle w:val="92"/>
          <w:b w:val="0"/>
          <w:bCs w:val="0"/>
          <w:sz w:val="26"/>
          <w:szCs w:val="26"/>
        </w:rPr>
        <w:t>website bán hoa online</w:t>
      </w:r>
      <w:r>
        <w:rPr>
          <w:b w:val="0"/>
          <w:bCs w:val="0"/>
          <w:sz w:val="26"/>
          <w:szCs w:val="26"/>
        </w:rPr>
        <w:t xml:space="preserve"> là cần thiết nhằm cung cấp một hệ thống bán hàng trực tuyến hiện đại, thân thiện với người dùng, hỗ trợ khách hàng dễ dàng lựa chọn, đặt mua và thanh toán hoa mọi lúc, mọi nơi, đồng thời giúp cửa hàng quản lý hoạt động kinh doanh một cách hiệu quả hơn.</w:t>
      </w:r>
    </w:p>
    <w:p w14:paraId="1D664A6A">
      <w:pPr>
        <w:keepNext w:val="0"/>
        <w:keepLines w:val="0"/>
        <w:pageBreakBefore w:val="0"/>
        <w:widowControl/>
        <w:numPr>
          <w:ilvl w:val="2"/>
          <w:numId w:val="11"/>
        </w:numPr>
        <w:tabs>
          <w:tab w:val="left" w:pos="4692"/>
        </w:tabs>
        <w:kinsoku/>
        <w:overflowPunct/>
        <w:topLinePunct w:val="0"/>
        <w:autoSpaceDE/>
        <w:autoSpaceDN/>
        <w:bidi w:val="0"/>
        <w:adjustRightInd/>
        <w:snapToGrid/>
        <w:spacing w:before="120" w:beforeAutospacing="0" w:afterAutospacing="0" w:line="312" w:lineRule="auto"/>
        <w:ind w:left="0" w:leftChars="0" w:firstLine="0" w:firstLineChars="0"/>
        <w:jc w:val="left"/>
        <w:textAlignment w:val="auto"/>
        <w:outlineLvl w:val="1"/>
        <w:rPr>
          <w:rFonts w:hint="default" w:ascii="Times New Roman" w:hAnsi="Times New Roman" w:eastAsia="SimSun" w:cs="Times New Roman"/>
          <w:i/>
          <w:iCs/>
          <w:sz w:val="26"/>
          <w:szCs w:val="26"/>
          <w:lang w:val="vi-VN"/>
        </w:rPr>
      </w:pPr>
      <w:bookmarkStart w:id="3" w:name="_Toc1109"/>
      <w:r>
        <w:rPr>
          <w:rFonts w:hint="default" w:ascii="Times New Roman" w:hAnsi="Times New Roman" w:cs="Times New Roman"/>
          <w:b/>
          <w:bCs/>
          <w:color w:val="000000" w:themeColor="text1"/>
          <w:sz w:val="28"/>
          <w:szCs w:val="28"/>
          <w:lang w:val="vi-VN"/>
          <w14:textFill>
            <w14:solidFill>
              <w14:schemeClr w14:val="tx1"/>
            </w14:solidFill>
          </w14:textFill>
        </w:rPr>
        <w:t>Mục Tiêu</w:t>
      </w:r>
      <w:bookmarkEnd w:id="3"/>
      <w:r>
        <w:rPr>
          <w:rFonts w:hint="default" w:ascii="Times New Roman" w:hAnsi="Times New Roman" w:cs="Times New Roman"/>
          <w:b/>
          <w:bCs/>
          <w:color w:val="000000" w:themeColor="text1"/>
          <w:sz w:val="28"/>
          <w:szCs w:val="28"/>
          <w:lang w:val="vi-VN"/>
          <w14:textFill>
            <w14:solidFill>
              <w14:schemeClr w14:val="tx1"/>
            </w14:solidFill>
          </w14:textFill>
        </w:rPr>
        <w:t xml:space="preserve"> </w:t>
      </w:r>
    </w:p>
    <w:p w14:paraId="44C95A4D">
      <w:pPr>
        <w:keepNext w:val="0"/>
        <w:keepLines w:val="0"/>
        <w:pageBreakBefore w:val="0"/>
        <w:widowControl/>
        <w:numPr>
          <w:ilvl w:val="0"/>
          <w:numId w:val="0"/>
        </w:numPr>
        <w:tabs>
          <w:tab w:val="left" w:pos="4692"/>
        </w:tabs>
        <w:kinsoku/>
        <w:overflowPunct/>
        <w:topLinePunct w:val="0"/>
        <w:autoSpaceDE/>
        <w:autoSpaceDN/>
        <w:bidi w:val="0"/>
        <w:adjustRightInd/>
        <w:snapToGrid/>
        <w:spacing w:before="120" w:beforeAutospacing="0" w:afterAutospacing="0" w:line="312" w:lineRule="auto"/>
        <w:ind w:leftChars="0"/>
        <w:jc w:val="left"/>
        <w:textAlignment w:val="auto"/>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Mục tiêu của đồ án là xây dựng một </w:t>
      </w:r>
      <w:r>
        <w:rPr>
          <w:rStyle w:val="92"/>
          <w:rFonts w:hint="default" w:ascii="Times New Roman" w:hAnsi="Times New Roman" w:eastAsia="SimSun" w:cs="Times New Roman"/>
          <w:b w:val="0"/>
          <w:bCs w:val="0"/>
          <w:sz w:val="26"/>
          <w:szCs w:val="26"/>
        </w:rPr>
        <w:t>hệ thống website bán hoa online</w:t>
      </w:r>
      <w:r>
        <w:rPr>
          <w:rFonts w:hint="default" w:ascii="Times New Roman" w:hAnsi="Times New Roman" w:eastAsia="SimSun" w:cs="Times New Roman"/>
          <w:b w:val="0"/>
          <w:bCs w:val="0"/>
          <w:sz w:val="26"/>
          <w:szCs w:val="26"/>
        </w:rPr>
        <w:t xml:space="preserve"> với các chức năng cơ bản và cần thiết, cụ thể:</w:t>
      </w:r>
    </w:p>
    <w:p w14:paraId="45648C0F">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b w:val="0"/>
          <w:bCs w:val="0"/>
          <w:sz w:val="26"/>
          <w:szCs w:val="26"/>
          <w:lang w:val="vi-VN"/>
        </w:rPr>
        <w:tab/>
      </w:r>
      <w:r>
        <w:rPr>
          <w:rFonts w:hint="default" w:ascii="Times New Roman" w:hAnsi="Times New Roman" w:eastAsia="SimSun" w:cs="Times New Roman"/>
          <w:b w:val="0"/>
          <w:bCs w:val="0"/>
          <w:sz w:val="26"/>
          <w:szCs w:val="26"/>
          <w:lang w:val="vi-VN"/>
        </w:rPr>
        <w:t xml:space="preserve">- </w:t>
      </w:r>
      <w:r>
        <w:rPr>
          <w:rFonts w:hint="default" w:ascii="Times New Roman" w:hAnsi="Times New Roman" w:eastAsia="SimSun" w:cs="Times New Roman"/>
          <w:sz w:val="26"/>
          <w:szCs w:val="26"/>
        </w:rPr>
        <w:t xml:space="preserve">Xây dựng giao diện website thân thiện, dễ sử dụng, phù hợp với nhiều thiết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bị.</w:t>
      </w:r>
    </w:p>
    <w:p w14:paraId="67180BA2">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Cho phép người dùng đăng ký, đăng nhập và quản lý thông tin cá nhân.</w:t>
      </w:r>
      <w:r>
        <w:rPr>
          <w:rFonts w:hint="default" w:ascii="Times New Roman" w:hAnsi="Times New Roman" w:eastAsia="SimSun" w:cs="Times New Roman"/>
          <w:sz w:val="26"/>
          <w:szCs w:val="26"/>
          <w:lang w:val="vi-VN"/>
        </w:rPr>
        <w:tab/>
      </w:r>
    </w:p>
    <w:p w14:paraId="43C164F6">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Chars="0" w:firstLine="720" w:firstLineChars="0"/>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 xml:space="preserve">Hỗ trợ khách hàng xem danh mục hoa, tìm kiếm, xem chi tiết sản phẩm và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đặt hàng trực tuyến.</w:t>
      </w:r>
    </w:p>
    <w:p w14:paraId="6F454908">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Chars="0" w:firstLine="720" w:firstLineChars="0"/>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Tích hợp chức năng giỏ hàng, quản lý đơn hàng và thanh toán.</w:t>
      </w:r>
    </w:p>
    <w:p w14:paraId="4905F49C">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Chars="0" w:firstLine="720" w:firstLineChars="0"/>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 xml:space="preserve">Xây dựng hệ thống quản trị cho phép quản lý sản phẩm, danh mục, đơn hàng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và người dùng.</w:t>
      </w:r>
    </w:p>
    <w:p w14:paraId="53F45D2D">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Chars="0" w:firstLine="720" w:firstLineChars="0"/>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Đảm bảo tính bảo mật dữ liệu và ổn định của hệ thống.</w:t>
      </w:r>
    </w:p>
    <w:p w14:paraId="23EE9547">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Chars="0" w:firstLine="720" w:firstLineChars="0"/>
        <w:jc w:val="both"/>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 xml:space="preserve">Vận dụng kiến thức đã học về lập trình web để xây dựng một sản phẩm thực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tế, phục vụ cho học tập và nghiên cứu.</w:t>
      </w:r>
    </w:p>
    <w:p w14:paraId="6786DB84">
      <w:pPr>
        <w:keepNext w:val="0"/>
        <w:keepLines w:val="0"/>
        <w:pageBreakBefore w:val="0"/>
        <w:widowControl/>
        <w:numPr>
          <w:ilvl w:val="1"/>
          <w:numId w:val="11"/>
        </w:numPr>
        <w:tabs>
          <w:tab w:val="left" w:pos="4692"/>
        </w:tabs>
        <w:kinsoku/>
        <w:overflowPunct/>
        <w:topLinePunct w:val="0"/>
        <w:autoSpaceDE/>
        <w:autoSpaceDN/>
        <w:bidi w:val="0"/>
        <w:adjustRightInd/>
        <w:snapToGrid/>
        <w:spacing w:before="120" w:beforeAutospacing="0" w:afterAutospacing="0" w:line="312" w:lineRule="auto"/>
        <w:ind w:left="0" w:leftChars="0" w:firstLine="0" w:firstLineChars="0"/>
        <w:jc w:val="left"/>
        <w:textAlignment w:val="auto"/>
        <w:outlineLvl w:val="0"/>
        <w:rPr>
          <w:rFonts w:hint="default" w:ascii="Times New Roman" w:hAnsi="Times New Roman" w:cs="Times New Roman"/>
          <w:b/>
          <w:bCs/>
          <w:color w:val="000000" w:themeColor="text1"/>
          <w:sz w:val="30"/>
          <w:szCs w:val="30"/>
          <w:lang w:val="vi-VN"/>
          <w14:textFill>
            <w14:solidFill>
              <w14:schemeClr w14:val="tx1"/>
            </w14:solidFill>
          </w14:textFill>
        </w:rPr>
      </w:pPr>
      <w:bookmarkStart w:id="4" w:name="_Toc30355"/>
      <w:r>
        <w:rPr>
          <w:rFonts w:hint="default" w:ascii="Times New Roman" w:hAnsi="Times New Roman" w:cs="Times New Roman"/>
          <w:b/>
          <w:bCs/>
          <w:color w:val="000000" w:themeColor="text1"/>
          <w:sz w:val="30"/>
          <w:szCs w:val="30"/>
          <w:lang w:val="vi-VN"/>
          <w14:textFill>
            <w14:solidFill>
              <w14:schemeClr w14:val="tx1"/>
            </w14:solidFill>
          </w14:textFill>
        </w:rPr>
        <w:t>Những Thách thức cần giải quyết</w:t>
      </w:r>
      <w:bookmarkEnd w:id="4"/>
    </w:p>
    <w:p w14:paraId="159CCCFD">
      <w:pPr>
        <w:keepNext w:val="0"/>
        <w:keepLines w:val="0"/>
        <w:pageBreakBefore w:val="0"/>
        <w:widowControl/>
        <w:numPr>
          <w:ilvl w:val="2"/>
          <w:numId w:val="11"/>
        </w:numPr>
        <w:tabs>
          <w:tab w:val="left" w:pos="4692"/>
        </w:tabs>
        <w:kinsoku/>
        <w:overflowPunct/>
        <w:topLinePunct w:val="0"/>
        <w:autoSpaceDE/>
        <w:autoSpaceDN/>
        <w:bidi w:val="0"/>
        <w:adjustRightInd/>
        <w:snapToGrid/>
        <w:spacing w:before="120" w:beforeAutospacing="0" w:afterAutospacing="0" w:line="312" w:lineRule="auto"/>
        <w:ind w:left="0" w:leftChars="0" w:firstLine="0" w:firstLineChars="0"/>
        <w:jc w:val="left"/>
        <w:textAlignment w:val="auto"/>
        <w:outlineLvl w:val="1"/>
        <w:rPr>
          <w:rFonts w:hint="default" w:ascii="Times New Roman" w:hAnsi="Times New Roman" w:cs="Times New Roman"/>
          <w:b/>
          <w:bCs/>
          <w:color w:val="000000" w:themeColor="text1"/>
          <w:sz w:val="30"/>
          <w:szCs w:val="30"/>
          <w:lang w:val="vi-VN"/>
          <w14:textFill>
            <w14:solidFill>
              <w14:schemeClr w14:val="tx1"/>
            </w14:solidFill>
          </w14:textFill>
        </w:rPr>
      </w:pPr>
      <w:bookmarkStart w:id="5" w:name="_Toc12057"/>
      <w:r>
        <w:rPr>
          <w:rFonts w:hint="default" w:ascii="Times New Roman" w:hAnsi="Times New Roman" w:cs="Times New Roman"/>
          <w:b/>
          <w:bCs/>
          <w:color w:val="000000" w:themeColor="text1"/>
          <w:sz w:val="28"/>
          <w:szCs w:val="28"/>
          <w:lang w:val="vi-VN"/>
          <w14:textFill>
            <w14:solidFill>
              <w14:schemeClr w14:val="tx1"/>
            </w14:solidFill>
          </w14:textFill>
        </w:rPr>
        <w:t>Tối ưu trải nghiệm người dùng</w:t>
      </w:r>
      <w:bookmarkEnd w:id="5"/>
    </w:p>
    <w:p w14:paraId="280FBDCF">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Chars="0" w:firstLine="720" w:firstLineChars="0"/>
        <w:jc w:val="left"/>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Thiết kế giao diện thân thiện, dễ tìm kiếm và đặt hàng.</w:t>
      </w:r>
    </w:p>
    <w:p w14:paraId="56564F90">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Chars="0"/>
        <w:jc w:val="left"/>
        <w:textAlignment w:val="auto"/>
        <w:rPr>
          <w:rFonts w:hint="default" w:ascii="Times New Roman" w:hAnsi="Times New Roman" w:cs="Times New Roman"/>
          <w:b/>
          <w:bCs/>
          <w:color w:val="000000" w:themeColor="text1"/>
          <w:sz w:val="30"/>
          <w:szCs w:val="30"/>
          <w:lang w:val="vi-VN"/>
          <w14:textFill>
            <w14:solidFill>
              <w14:schemeClr w14:val="tx1"/>
            </w14:solidFill>
          </w14:textFill>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 xml:space="preserve">Đảm bảo website hiển thị tốt trên cả máy tính và thiết bị di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động.</w:t>
      </w:r>
    </w:p>
    <w:p w14:paraId="6E65122C">
      <w:pPr>
        <w:keepNext w:val="0"/>
        <w:keepLines w:val="0"/>
        <w:pageBreakBefore w:val="0"/>
        <w:widowControl/>
        <w:numPr>
          <w:ilvl w:val="2"/>
          <w:numId w:val="11"/>
        </w:numPr>
        <w:tabs>
          <w:tab w:val="left" w:pos="4692"/>
        </w:tabs>
        <w:kinsoku/>
        <w:overflowPunct/>
        <w:topLinePunct w:val="0"/>
        <w:autoSpaceDE/>
        <w:autoSpaceDN/>
        <w:bidi w:val="0"/>
        <w:adjustRightInd/>
        <w:snapToGrid/>
        <w:spacing w:before="120" w:beforeAutospacing="0" w:afterAutospacing="0" w:line="312" w:lineRule="auto"/>
        <w:ind w:left="0" w:leftChars="0" w:firstLine="0" w:firstLineChars="0"/>
        <w:jc w:val="left"/>
        <w:textAlignment w:val="auto"/>
        <w:outlineLvl w:val="1"/>
        <w:rPr>
          <w:rFonts w:hint="default" w:ascii="Times New Roman" w:hAnsi="Times New Roman" w:cs="Times New Roman"/>
          <w:b/>
          <w:bCs/>
          <w:color w:val="000000" w:themeColor="text1"/>
          <w:sz w:val="28"/>
          <w:szCs w:val="28"/>
          <w:lang w:val="vi-VN"/>
          <w14:textFill>
            <w14:solidFill>
              <w14:schemeClr w14:val="tx1"/>
            </w14:solidFill>
          </w14:textFill>
        </w:rPr>
      </w:pPr>
      <w:bookmarkStart w:id="6" w:name="_Toc18427"/>
      <w:r>
        <w:rPr>
          <w:rFonts w:hint="default" w:ascii="Times New Roman" w:hAnsi="Times New Roman" w:cs="Times New Roman"/>
          <w:b/>
          <w:bCs/>
          <w:color w:val="000000" w:themeColor="text1"/>
          <w:sz w:val="28"/>
          <w:szCs w:val="28"/>
          <w:lang w:val="vi-VN"/>
          <w14:textFill>
            <w14:solidFill>
              <w14:schemeClr w14:val="tx1"/>
            </w14:solidFill>
          </w14:textFill>
        </w:rPr>
        <w:t>Quản lý đơn hàng và kho</w:t>
      </w:r>
      <w:bookmarkEnd w:id="6"/>
    </w:p>
    <w:p w14:paraId="0F7AE7CB">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Chars="0" w:firstLine="720" w:firstLineChars="0"/>
        <w:jc w:val="left"/>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Hệ thống cần xử lý nhiều đơn hàng cùng lúc mà không xảy ra lỗi.</w:t>
      </w:r>
    </w:p>
    <w:p w14:paraId="17EDCFE5">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Chars="0"/>
        <w:jc w:val="left"/>
        <w:textAlignment w:val="auto"/>
        <w:rPr>
          <w:rFonts w:hint="default" w:ascii="Times New Roman" w:hAnsi="Times New Roman" w:cs="Times New Roman"/>
          <w:b/>
          <w:bCs/>
          <w:color w:val="000000" w:themeColor="text1"/>
          <w:sz w:val="28"/>
          <w:szCs w:val="28"/>
          <w:lang w:val="vi-VN"/>
          <w14:textFill>
            <w14:solidFill>
              <w14:schemeClr w14:val="tx1"/>
            </w14:solidFill>
          </w14:textFill>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 xml:space="preserve">Cập nhật số lượng sản phẩm, trạng thái đơn hàng một cách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 xml:space="preserve">chính xác và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nhanh chóng.</w:t>
      </w:r>
    </w:p>
    <w:p w14:paraId="2F8EBB12">
      <w:pPr>
        <w:keepNext w:val="0"/>
        <w:keepLines w:val="0"/>
        <w:pageBreakBefore w:val="0"/>
        <w:widowControl/>
        <w:numPr>
          <w:ilvl w:val="2"/>
          <w:numId w:val="11"/>
        </w:numPr>
        <w:tabs>
          <w:tab w:val="left" w:pos="4692"/>
        </w:tabs>
        <w:kinsoku/>
        <w:overflowPunct/>
        <w:topLinePunct w:val="0"/>
        <w:autoSpaceDE/>
        <w:autoSpaceDN/>
        <w:bidi w:val="0"/>
        <w:adjustRightInd/>
        <w:snapToGrid/>
        <w:spacing w:before="120" w:beforeAutospacing="0" w:afterAutospacing="0" w:line="312" w:lineRule="auto"/>
        <w:ind w:left="0" w:leftChars="0" w:firstLine="0" w:firstLineChars="0"/>
        <w:jc w:val="left"/>
        <w:textAlignment w:val="auto"/>
        <w:outlineLvl w:val="1"/>
        <w:rPr>
          <w:rFonts w:hint="default" w:ascii="Times New Roman" w:hAnsi="Times New Roman" w:cs="Times New Roman"/>
          <w:b/>
          <w:bCs/>
          <w:color w:val="000000" w:themeColor="text1"/>
          <w:sz w:val="28"/>
          <w:szCs w:val="28"/>
          <w:lang w:val="vi-VN"/>
          <w14:textFill>
            <w14:solidFill>
              <w14:schemeClr w14:val="tx1"/>
            </w14:solidFill>
          </w14:textFill>
        </w:rPr>
      </w:pPr>
      <w:bookmarkStart w:id="7" w:name="_Toc9575"/>
      <w:r>
        <w:rPr>
          <w:rFonts w:hint="default" w:ascii="Times New Roman" w:hAnsi="Times New Roman" w:cs="Times New Roman"/>
          <w:b/>
          <w:bCs/>
          <w:color w:val="000000" w:themeColor="text1"/>
          <w:sz w:val="28"/>
          <w:szCs w:val="28"/>
          <w:lang w:val="vi-VN"/>
          <w14:textFill>
            <w14:solidFill>
              <w14:schemeClr w14:val="tx1"/>
            </w14:solidFill>
          </w14:textFill>
        </w:rPr>
        <w:t>Thanh toán trực tuyến an toàn</w:t>
      </w:r>
      <w:bookmarkEnd w:id="7"/>
    </w:p>
    <w:p w14:paraId="7AF8E43E">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Chars="0" w:firstLine="720" w:firstLineChars="0"/>
        <w:jc w:val="left"/>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 xml:space="preserve">Bảo mật thông tin khách hàng khi thanh toán qua thẻ, ví điện tử hoặc chuyển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khoản.</w:t>
      </w:r>
    </w:p>
    <w:p w14:paraId="4A27F29F">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Chars="0"/>
        <w:jc w:val="left"/>
        <w:textAlignment w:val="auto"/>
        <w:rPr>
          <w:rFonts w:hint="default" w:ascii="Times New Roman" w:hAnsi="Times New Roman" w:cs="Times New Roman"/>
          <w:b/>
          <w:bCs/>
          <w:color w:val="000000" w:themeColor="text1"/>
          <w:sz w:val="28"/>
          <w:szCs w:val="28"/>
          <w:lang w:val="vi-VN"/>
          <w14:textFill>
            <w14:solidFill>
              <w14:schemeClr w14:val="tx1"/>
            </w14:solidFill>
          </w14:textFill>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 xml:space="preserve">Tích hợp các phương thức thanh toán phổ biến, tiện lợi cho người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dùng.</w:t>
      </w:r>
    </w:p>
    <w:p w14:paraId="1C04512B">
      <w:pPr>
        <w:keepNext w:val="0"/>
        <w:keepLines w:val="0"/>
        <w:pageBreakBefore w:val="0"/>
        <w:widowControl/>
        <w:numPr>
          <w:ilvl w:val="2"/>
          <w:numId w:val="11"/>
        </w:numPr>
        <w:tabs>
          <w:tab w:val="left" w:pos="4692"/>
        </w:tabs>
        <w:kinsoku/>
        <w:overflowPunct/>
        <w:topLinePunct w:val="0"/>
        <w:autoSpaceDE/>
        <w:autoSpaceDN/>
        <w:bidi w:val="0"/>
        <w:adjustRightInd/>
        <w:snapToGrid/>
        <w:spacing w:before="120" w:beforeAutospacing="0" w:afterAutospacing="0" w:line="312" w:lineRule="auto"/>
        <w:ind w:left="0" w:leftChars="0" w:firstLine="0" w:firstLineChars="0"/>
        <w:jc w:val="left"/>
        <w:textAlignment w:val="auto"/>
        <w:outlineLvl w:val="1"/>
        <w:rPr>
          <w:rFonts w:hint="default" w:ascii="Times New Roman" w:hAnsi="Times New Roman" w:cs="Times New Roman"/>
          <w:b/>
          <w:bCs/>
          <w:color w:val="000000" w:themeColor="text1"/>
          <w:sz w:val="28"/>
          <w:szCs w:val="28"/>
          <w:lang w:val="vi-VN"/>
          <w14:textFill>
            <w14:solidFill>
              <w14:schemeClr w14:val="tx1"/>
            </w14:solidFill>
          </w14:textFill>
        </w:rPr>
      </w:pPr>
      <w:bookmarkStart w:id="8" w:name="_Toc1697"/>
      <w:r>
        <w:rPr>
          <w:rFonts w:hint="default" w:ascii="Times New Roman" w:hAnsi="Times New Roman" w:cs="Times New Roman"/>
          <w:b/>
          <w:bCs/>
          <w:color w:val="000000" w:themeColor="text1"/>
          <w:sz w:val="28"/>
          <w:szCs w:val="28"/>
          <w:lang w:val="vi-VN"/>
          <w14:textFill>
            <w14:solidFill>
              <w14:schemeClr w14:val="tx1"/>
            </w14:solidFill>
          </w14:textFill>
        </w:rPr>
        <w:t>Quản lý hình ảnh và nội dung</w:t>
      </w:r>
      <w:bookmarkEnd w:id="8"/>
    </w:p>
    <w:p w14:paraId="787EC2A2">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Chars="0" w:firstLine="720" w:firstLineChars="0"/>
        <w:jc w:val="left"/>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Hình ảnh sản phẩm cần chất lượng cao nhưng dung lượng</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 xml:space="preserve">hợp lý để </w:t>
      </w:r>
      <w:r>
        <w:rPr>
          <w:rFonts w:hint="default" w:ascii="Times New Roman" w:hAnsi="Times New Roman" w:eastAsia="SimSun" w:cs="Times New Roman"/>
          <w:sz w:val="26"/>
          <w:szCs w:val="26"/>
          <w:u w:val="none"/>
        </w:rPr>
        <w:t xml:space="preserve">website </w:t>
      </w:r>
      <w:r>
        <w:rPr>
          <w:rFonts w:hint="default" w:ascii="Times New Roman" w:hAnsi="Times New Roman" w:eastAsia="SimSun" w:cs="Times New Roman"/>
          <w:sz w:val="26"/>
          <w:szCs w:val="26"/>
          <w:u w:val="none"/>
          <w:lang w:val="vi-VN"/>
        </w:rPr>
        <w:tab/>
      </w:r>
      <w:r>
        <w:rPr>
          <w:rFonts w:hint="default" w:ascii="Times New Roman" w:hAnsi="Times New Roman" w:eastAsia="SimSun" w:cs="Times New Roman"/>
          <w:sz w:val="26"/>
          <w:szCs w:val="26"/>
        </w:rPr>
        <w:t>tải nhanh.</w:t>
      </w:r>
    </w:p>
    <w:p w14:paraId="54FC56F1">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Chars="0"/>
        <w:jc w:val="left"/>
        <w:textAlignment w:val="auto"/>
        <w:rPr>
          <w:rFonts w:hint="default" w:ascii="Times New Roman" w:hAnsi="Times New Roman" w:cs="Times New Roman"/>
          <w:b/>
          <w:bCs/>
          <w:color w:val="000000" w:themeColor="text1"/>
          <w:sz w:val="28"/>
          <w:szCs w:val="28"/>
          <w:lang w:val="vi-VN"/>
          <w14:textFill>
            <w14:solidFill>
              <w14:schemeClr w14:val="tx1"/>
            </w14:solidFill>
          </w14:textFill>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Nội dung, thông tin sản phẩm cần cập nhật dễ dàng, đồng bộ</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với</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giao diện.</w:t>
      </w:r>
    </w:p>
    <w:p w14:paraId="14E5660A">
      <w:pPr>
        <w:keepNext w:val="0"/>
        <w:keepLines w:val="0"/>
        <w:pageBreakBefore w:val="0"/>
        <w:widowControl/>
        <w:numPr>
          <w:ilvl w:val="2"/>
          <w:numId w:val="11"/>
        </w:numPr>
        <w:tabs>
          <w:tab w:val="left" w:pos="4692"/>
        </w:tabs>
        <w:kinsoku/>
        <w:overflowPunct/>
        <w:topLinePunct w:val="0"/>
        <w:autoSpaceDE/>
        <w:autoSpaceDN/>
        <w:bidi w:val="0"/>
        <w:adjustRightInd/>
        <w:snapToGrid/>
        <w:spacing w:before="120" w:beforeAutospacing="0" w:afterAutospacing="0" w:line="312" w:lineRule="auto"/>
        <w:ind w:left="0" w:leftChars="0" w:firstLine="0" w:firstLineChars="0"/>
        <w:jc w:val="left"/>
        <w:textAlignment w:val="auto"/>
        <w:outlineLvl w:val="1"/>
        <w:rPr>
          <w:rFonts w:hint="default" w:ascii="Times New Roman" w:hAnsi="Times New Roman" w:eastAsia="SimSun" w:cs="Times New Roman"/>
          <w:sz w:val="26"/>
          <w:szCs w:val="26"/>
          <w:lang w:val="vi-VN"/>
        </w:rPr>
      </w:pPr>
      <w:bookmarkStart w:id="9" w:name="_Toc24936"/>
      <w:r>
        <w:rPr>
          <w:rFonts w:hint="default" w:ascii="Times New Roman" w:hAnsi="Times New Roman" w:cs="Times New Roman"/>
          <w:b/>
          <w:bCs/>
          <w:color w:val="000000" w:themeColor="text1"/>
          <w:sz w:val="28"/>
          <w:szCs w:val="28"/>
          <w:lang w:val="vi-VN"/>
          <w14:textFill>
            <w14:solidFill>
              <w14:schemeClr w14:val="tx1"/>
            </w14:solidFill>
          </w14:textFill>
        </w:rPr>
        <w:t>Khả năng mở rộng và bảo trì</w:t>
      </w:r>
      <w:bookmarkEnd w:id="9"/>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ab/>
      </w:r>
    </w:p>
    <w:p w14:paraId="512D926A">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Chars="0"/>
        <w:jc w:val="left"/>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Website phải dễ nâng cấp, thêm tính năng mới khi kinh doanh phát triển.</w:t>
      </w:r>
    </w:p>
    <w:p w14:paraId="4E073747">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Chars="0"/>
        <w:jc w:val="left"/>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Dễ bảo trì, sửa lỗi mà không ảnh hưởng đến trải nghiệm người dùng.</w:t>
      </w:r>
    </w:p>
    <w:p w14:paraId="24A9BD0C">
      <w:pPr>
        <w:keepNext w:val="0"/>
        <w:keepLines w:val="0"/>
        <w:pageBreakBefore w:val="0"/>
        <w:widowControl/>
        <w:numPr>
          <w:ilvl w:val="1"/>
          <w:numId w:val="11"/>
        </w:numPr>
        <w:tabs>
          <w:tab w:val="left" w:pos="4692"/>
        </w:tabs>
        <w:kinsoku/>
        <w:overflowPunct/>
        <w:topLinePunct w:val="0"/>
        <w:autoSpaceDE/>
        <w:autoSpaceDN/>
        <w:bidi w:val="0"/>
        <w:adjustRightInd/>
        <w:snapToGrid/>
        <w:spacing w:before="120" w:beforeAutospacing="0" w:afterAutospacing="0" w:line="312" w:lineRule="auto"/>
        <w:ind w:left="0" w:leftChars="0" w:firstLine="0" w:firstLineChars="0"/>
        <w:jc w:val="left"/>
        <w:textAlignment w:val="auto"/>
        <w:outlineLvl w:val="0"/>
        <w:rPr>
          <w:rFonts w:hint="default" w:ascii="Times New Roman" w:hAnsi="Times New Roman" w:cs="Times New Roman"/>
          <w:b/>
          <w:bCs/>
          <w:color w:val="000000" w:themeColor="text1"/>
          <w:sz w:val="30"/>
          <w:szCs w:val="30"/>
          <w:lang w:val="vi-VN"/>
          <w14:textFill>
            <w14:solidFill>
              <w14:schemeClr w14:val="tx1"/>
            </w14:solidFill>
          </w14:textFill>
        </w:rPr>
      </w:pPr>
      <w:bookmarkStart w:id="10" w:name="_Toc21728"/>
      <w:r>
        <w:rPr>
          <w:rFonts w:hint="default" w:ascii="Times New Roman" w:hAnsi="Times New Roman" w:cs="Times New Roman"/>
          <w:b/>
          <w:bCs/>
          <w:color w:val="000000" w:themeColor="text1"/>
          <w:sz w:val="30"/>
          <w:szCs w:val="30"/>
          <w:lang w:val="vi-VN"/>
          <w14:textFill>
            <w14:solidFill>
              <w14:schemeClr w14:val="tx1"/>
            </w14:solidFill>
          </w14:textFill>
        </w:rPr>
        <w:t>Nội dung , phạm vi thực hiện</w:t>
      </w:r>
      <w:bookmarkEnd w:id="10"/>
    </w:p>
    <w:p w14:paraId="30FD55E2">
      <w:pPr>
        <w:keepNext w:val="0"/>
        <w:keepLines w:val="0"/>
        <w:pageBreakBefore w:val="0"/>
        <w:widowControl/>
        <w:numPr>
          <w:ilvl w:val="2"/>
          <w:numId w:val="11"/>
        </w:numPr>
        <w:tabs>
          <w:tab w:val="left" w:pos="4692"/>
        </w:tabs>
        <w:kinsoku/>
        <w:overflowPunct/>
        <w:topLinePunct w:val="0"/>
        <w:autoSpaceDE/>
        <w:autoSpaceDN/>
        <w:bidi w:val="0"/>
        <w:adjustRightInd/>
        <w:snapToGrid/>
        <w:spacing w:before="120" w:beforeAutospacing="0" w:afterAutospacing="0" w:line="312" w:lineRule="auto"/>
        <w:ind w:left="0" w:leftChars="0" w:firstLine="0" w:firstLineChars="0"/>
        <w:jc w:val="left"/>
        <w:textAlignment w:val="auto"/>
        <w:outlineLvl w:val="1"/>
        <w:rPr>
          <w:rFonts w:hint="default" w:ascii="Times New Roman" w:hAnsi="Times New Roman" w:cs="Times New Roman"/>
          <w:b/>
          <w:bCs/>
          <w:color w:val="000000" w:themeColor="text1"/>
          <w:sz w:val="26"/>
          <w:szCs w:val="26"/>
          <w:lang w:val="vi-VN"/>
          <w14:textFill>
            <w14:solidFill>
              <w14:schemeClr w14:val="tx1"/>
            </w14:solidFill>
          </w14:textFill>
        </w:rPr>
      </w:pPr>
      <w:bookmarkStart w:id="11" w:name="_Toc12672"/>
      <w:r>
        <w:rPr>
          <w:rFonts w:hint="default" w:ascii="Times New Roman" w:hAnsi="Times New Roman" w:cs="Times New Roman"/>
          <w:b/>
          <w:bCs/>
          <w:color w:val="000000" w:themeColor="text1"/>
          <w:sz w:val="28"/>
          <w:szCs w:val="28"/>
          <w:lang w:val="vi-VN"/>
          <w14:textFill>
            <w14:solidFill>
              <w14:schemeClr w14:val="tx1"/>
            </w14:solidFill>
          </w14:textFill>
        </w:rPr>
        <w:t>Nội dung thực hiện</w:t>
      </w:r>
      <w:bookmarkEnd w:id="11"/>
      <w:r>
        <w:rPr>
          <w:rFonts w:hint="default" w:ascii="Times New Roman" w:hAnsi="Times New Roman" w:cs="Times New Roman"/>
          <w:b/>
          <w:bCs/>
          <w:color w:val="000000" w:themeColor="text1"/>
          <w:sz w:val="26"/>
          <w:szCs w:val="26"/>
          <w:lang w:val="vi-VN"/>
          <w14:textFill>
            <w14:solidFill>
              <w14:schemeClr w14:val="tx1"/>
            </w14:solidFill>
          </w14:textFill>
        </w:rPr>
        <w:t xml:space="preserve"> </w:t>
      </w:r>
    </w:p>
    <w:p w14:paraId="35DF4128">
      <w:pPr>
        <w:keepNext w:val="0"/>
        <w:keepLines w:val="0"/>
        <w:pageBreakBefore w:val="0"/>
        <w:widowControl/>
        <w:numPr>
          <w:ilvl w:val="0"/>
          <w:numId w:val="0"/>
        </w:numPr>
        <w:tabs>
          <w:tab w:val="left" w:pos="4692"/>
        </w:tabs>
        <w:kinsoku/>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Trong đồ án này, sinh viên tập trung nghiên cứu, phân tích và xây dựng </w:t>
      </w:r>
      <w:r>
        <w:rPr>
          <w:rStyle w:val="92"/>
          <w:rFonts w:hint="default" w:ascii="Times New Roman" w:hAnsi="Times New Roman" w:eastAsia="SimSun" w:cs="Times New Roman"/>
          <w:b w:val="0"/>
          <w:bCs w:val="0"/>
          <w:sz w:val="26"/>
          <w:szCs w:val="26"/>
        </w:rPr>
        <w:t>website bán hoa online</w:t>
      </w:r>
      <w:r>
        <w:rPr>
          <w:rFonts w:hint="default" w:ascii="Times New Roman" w:hAnsi="Times New Roman" w:eastAsia="SimSun" w:cs="Times New Roman"/>
          <w:sz w:val="26"/>
          <w:szCs w:val="26"/>
        </w:rPr>
        <w:t xml:space="preserve"> với các nội dung chính sau:</w:t>
      </w:r>
    </w:p>
    <w:p w14:paraId="10DA3F84">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 xml:space="preserve">Khảo sát thực tế hoạt động kinh doanh của cửa hàng hoa và nhu cầu mua hoa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trực tuyến của khách hàng.</w:t>
      </w:r>
    </w:p>
    <w:p w14:paraId="1E1017D2">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Phân tích yêu cầu hệ thống, xác định các chức năng chính của website.</w:t>
      </w:r>
    </w:p>
    <w:p w14:paraId="06964411">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 xml:space="preserve">Thiết kế cơ sở dữ liệu phục vụ cho việc quản lý sản phẩm, khách hàng, đơn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hàng và thanh toán.</w:t>
      </w:r>
    </w:p>
    <w:p w14:paraId="0D038BEB">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 xml:space="preserve">Thiết kế giao diện website đảm bảo tính trực quan, thân thiện với người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dùng.</w:t>
      </w:r>
    </w:p>
    <w:p w14:paraId="4A44AAF8">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 xml:space="preserve">Xây dựng các chức năng cho người dùng: đăng ký, đăng nhập, xem sản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phẩm, tìm kiếm, giỏ hàng, đặt hàng.</w:t>
      </w:r>
    </w:p>
    <w:p w14:paraId="55C7B311">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 xml:space="preserve">Xây dựng các chức năng cho quản trị viên: quản lý danh mục hoa, sản phẩm,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đơn hàng, người dùng và thống kê cơ bản.</w:t>
      </w:r>
    </w:p>
    <w:p w14:paraId="37F95DC1">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w:hAnsi="Times New Roman" w:cs="Times New Roman"/>
          <w:b/>
          <w:bCs/>
          <w:color w:val="000000" w:themeColor="text1"/>
          <w:sz w:val="28"/>
          <w:szCs w:val="28"/>
          <w:lang w:val="vi-VN"/>
          <w14:textFill>
            <w14:solidFill>
              <w14:schemeClr w14:val="tx1"/>
            </w14:solidFill>
          </w14:textFill>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Kiểm thử hệ thống, sửa lỗi và hoàn thiện website.</w:t>
      </w:r>
    </w:p>
    <w:p w14:paraId="79595300">
      <w:pPr>
        <w:keepNext w:val="0"/>
        <w:keepLines w:val="0"/>
        <w:pageBreakBefore w:val="0"/>
        <w:widowControl/>
        <w:numPr>
          <w:ilvl w:val="2"/>
          <w:numId w:val="11"/>
        </w:numPr>
        <w:tabs>
          <w:tab w:val="left" w:pos="4692"/>
        </w:tabs>
        <w:kinsoku/>
        <w:overflowPunct/>
        <w:topLinePunct w:val="0"/>
        <w:autoSpaceDE/>
        <w:autoSpaceDN/>
        <w:bidi w:val="0"/>
        <w:adjustRightInd/>
        <w:snapToGrid/>
        <w:spacing w:before="120" w:beforeAutospacing="0" w:afterAutospacing="0" w:line="312" w:lineRule="auto"/>
        <w:ind w:left="0" w:leftChars="0" w:firstLine="0" w:firstLineChars="0"/>
        <w:jc w:val="left"/>
        <w:textAlignment w:val="auto"/>
        <w:outlineLvl w:val="1"/>
        <w:rPr>
          <w:rFonts w:hint="default" w:ascii="Times New Roman" w:hAnsi="Times New Roman" w:cs="Times New Roman"/>
          <w:b/>
          <w:bCs/>
          <w:color w:val="000000" w:themeColor="text1"/>
          <w:sz w:val="28"/>
          <w:szCs w:val="28"/>
          <w:lang w:val="vi-VN"/>
          <w14:textFill>
            <w14:solidFill>
              <w14:schemeClr w14:val="tx1"/>
            </w14:solidFill>
          </w14:textFill>
        </w:rPr>
      </w:pPr>
      <w:bookmarkStart w:id="12" w:name="_Toc28475"/>
      <w:r>
        <w:rPr>
          <w:rFonts w:hint="default" w:ascii="Times New Roman" w:hAnsi="Times New Roman" w:cs="Times New Roman"/>
          <w:b/>
          <w:bCs/>
          <w:color w:val="000000" w:themeColor="text1"/>
          <w:sz w:val="28"/>
          <w:szCs w:val="28"/>
          <w:lang w:val="vi-VN"/>
          <w14:textFill>
            <w14:solidFill>
              <w14:schemeClr w14:val="tx1"/>
            </w14:solidFill>
          </w14:textFill>
        </w:rPr>
        <w:t>Phạm vi thực hiện</w:t>
      </w:r>
      <w:bookmarkEnd w:id="12"/>
    </w:p>
    <w:p w14:paraId="1D8575EA">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Phạm vi của đồ án được giới hạn trong các nội dung sau:</w:t>
      </w:r>
    </w:p>
    <w:p w14:paraId="5F18E7D2">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w:hAnsi="Times New Roman" w:eastAsia="SimSun" w:cs="Times New Roman"/>
          <w:b w:val="0"/>
          <w:bCs w:val="0"/>
          <w:sz w:val="26"/>
          <w:szCs w:val="26"/>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 xml:space="preserve">Website được xây dựng nhằm phục vụ mô hình </w:t>
      </w:r>
      <w:r>
        <w:rPr>
          <w:rStyle w:val="92"/>
          <w:rFonts w:hint="default" w:ascii="Times New Roman" w:hAnsi="Times New Roman" w:eastAsia="SimSun" w:cs="Times New Roman"/>
          <w:b w:val="0"/>
          <w:bCs w:val="0"/>
          <w:sz w:val="26"/>
          <w:szCs w:val="26"/>
        </w:rPr>
        <w:t xml:space="preserve">bán hoa online quy mô nhỏ </w:t>
      </w:r>
      <w:r>
        <w:rPr>
          <w:rStyle w:val="92"/>
          <w:rFonts w:hint="default" w:ascii="Times New Roman" w:hAnsi="Times New Roman" w:eastAsia="SimSun" w:cs="Times New Roman"/>
          <w:b w:val="0"/>
          <w:bCs w:val="0"/>
          <w:sz w:val="26"/>
          <w:szCs w:val="26"/>
          <w:lang w:val="vi-VN"/>
        </w:rPr>
        <w:tab/>
      </w:r>
      <w:r>
        <w:rPr>
          <w:rStyle w:val="92"/>
          <w:rFonts w:hint="default" w:ascii="Times New Roman" w:hAnsi="Times New Roman" w:eastAsia="SimSun" w:cs="Times New Roman"/>
          <w:b w:val="0"/>
          <w:bCs w:val="0"/>
          <w:sz w:val="26"/>
          <w:szCs w:val="26"/>
        </w:rPr>
        <w:t>đến trung bình</w:t>
      </w:r>
      <w:r>
        <w:rPr>
          <w:rFonts w:hint="default" w:ascii="Times New Roman" w:hAnsi="Times New Roman" w:eastAsia="SimSun" w:cs="Times New Roman"/>
          <w:b w:val="0"/>
          <w:bCs w:val="0"/>
          <w:sz w:val="26"/>
          <w:szCs w:val="26"/>
        </w:rPr>
        <w:t>.</w:t>
      </w:r>
    </w:p>
    <w:p w14:paraId="785C5A89">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 xml:space="preserve">Hệ thống tập trung vào các chức năng cơ bản của một website thương mại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 xml:space="preserve">điện tử, chưa đi sâu vào các chức năng nâng cao như tích hợp đa cổng thanh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toán, trí tuệ nhân tạo hay phân tích dữ liệu chuyên sâu.</w:t>
      </w:r>
    </w:p>
    <w:p w14:paraId="56407033">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 xml:space="preserve">Đối tượng sử dụng gồm khách hàng mua hoa trực tuyến và quản trị viên hệ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thống.</w:t>
      </w:r>
    </w:p>
    <w:p w14:paraId="1F0D9C9D">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 xml:space="preserve">Dữ liệu sử dụng trong đồ án mang tính minh họa và phục vụ cho mục đích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học tập, nghiên cứu.</w:t>
      </w:r>
    </w:p>
    <w:p w14:paraId="51831C52">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Website được triển khai và chạy thử nghiệm trong môi trường nội bộ.</w:t>
      </w:r>
    </w:p>
    <w:p w14:paraId="16FE3C27">
      <w:pPr>
        <w:keepNext w:val="0"/>
        <w:keepLines w:val="0"/>
        <w:pageBreakBefore w:val="0"/>
        <w:widowControl/>
        <w:numPr>
          <w:ilvl w:val="1"/>
          <w:numId w:val="11"/>
        </w:numPr>
        <w:tabs>
          <w:tab w:val="left" w:pos="4692"/>
        </w:tabs>
        <w:kinsoku/>
        <w:overflowPunct/>
        <w:topLinePunct w:val="0"/>
        <w:autoSpaceDE/>
        <w:autoSpaceDN/>
        <w:bidi w:val="0"/>
        <w:adjustRightInd/>
        <w:snapToGrid/>
        <w:spacing w:before="120" w:beforeAutospacing="0" w:afterAutospacing="0" w:line="312" w:lineRule="auto"/>
        <w:ind w:left="0" w:leftChars="0" w:firstLine="0" w:firstLineChars="0"/>
        <w:jc w:val="left"/>
        <w:textAlignment w:val="auto"/>
        <w:outlineLvl w:val="0"/>
        <w:rPr>
          <w:rFonts w:hint="default" w:ascii="Times New Roman" w:hAnsi="Times New Roman" w:cs="Times New Roman"/>
          <w:b/>
          <w:bCs/>
          <w:color w:val="000000" w:themeColor="text1"/>
          <w:sz w:val="30"/>
          <w:szCs w:val="30"/>
          <w:lang w:val="vi-VN"/>
          <w14:textFill>
            <w14:solidFill>
              <w14:schemeClr w14:val="tx1"/>
            </w14:solidFill>
          </w14:textFill>
        </w:rPr>
      </w:pPr>
      <w:bookmarkStart w:id="13" w:name="_Toc4387"/>
      <w:r>
        <w:rPr>
          <w:rFonts w:hint="default" w:ascii="Times New Roman" w:hAnsi="Times New Roman" w:cs="Times New Roman"/>
          <w:b/>
          <w:bCs/>
          <w:color w:val="000000" w:themeColor="text1"/>
          <w:sz w:val="30"/>
          <w:szCs w:val="30"/>
          <w:lang w:val="vi-VN"/>
          <w14:textFill>
            <w14:solidFill>
              <w14:schemeClr w14:val="tx1"/>
            </w14:solidFill>
          </w14:textFill>
        </w:rPr>
        <w:t>Kết quả cần đạt</w:t>
      </w:r>
      <w:bookmarkEnd w:id="13"/>
    </w:p>
    <w:p w14:paraId="2F5DBC3D">
      <w:pPr>
        <w:keepNext w:val="0"/>
        <w:keepLines w:val="0"/>
        <w:pageBreakBefore w:val="0"/>
        <w:widowControl/>
        <w:numPr>
          <w:ilvl w:val="0"/>
          <w:numId w:val="0"/>
        </w:numPr>
        <w:tabs>
          <w:tab w:val="left" w:pos="4692"/>
        </w:tabs>
        <w:kinsoku/>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Sau khi hoàn thành đồ án, hệ thống</w:t>
      </w:r>
      <w:r>
        <w:rPr>
          <w:rFonts w:hint="default" w:ascii="Times New Roman" w:hAnsi="Times New Roman" w:eastAsia="SimSun" w:cs="Times New Roman"/>
          <w:b w:val="0"/>
          <w:bCs w:val="0"/>
          <w:sz w:val="26"/>
          <w:szCs w:val="26"/>
        </w:rPr>
        <w:t xml:space="preserve"> </w:t>
      </w:r>
      <w:r>
        <w:rPr>
          <w:rStyle w:val="92"/>
          <w:rFonts w:hint="default" w:ascii="Times New Roman" w:hAnsi="Times New Roman" w:eastAsia="SimSun" w:cs="Times New Roman"/>
          <w:b w:val="0"/>
          <w:bCs w:val="0"/>
          <w:sz w:val="26"/>
          <w:szCs w:val="26"/>
        </w:rPr>
        <w:t>website bán hoa online</w:t>
      </w:r>
      <w:r>
        <w:rPr>
          <w:rFonts w:hint="default" w:ascii="Times New Roman" w:hAnsi="Times New Roman" w:eastAsia="SimSun" w:cs="Times New Roman"/>
          <w:sz w:val="26"/>
          <w:szCs w:val="26"/>
        </w:rPr>
        <w:t xml:space="preserve"> cần đạt được các kết quả sau</w:t>
      </w:r>
      <w:r>
        <w:rPr>
          <w:rFonts w:hint="default" w:ascii="Times New Roman" w:hAnsi="Times New Roman" w:eastAsia="SimSun" w:cs="Times New Roman"/>
          <w:sz w:val="26"/>
          <w:szCs w:val="26"/>
          <w:lang w:val="vi-VN"/>
        </w:rPr>
        <w:t xml:space="preserve"> :</w:t>
      </w:r>
    </w:p>
    <w:p w14:paraId="730F5688">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 xml:space="preserve">Xây dựng được một website bán hoa online hoàn chỉnh, hoạt động ổn định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và đáp ứng đúng yêu cầu đề ra.</w:t>
      </w:r>
    </w:p>
    <w:p w14:paraId="47549D56">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 xml:space="preserve">Giao diện website thân thiện, dễ sử dụng, phù hợp với người dùng và hiển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thị tốt trên nhiều thiết bị.</w:t>
      </w:r>
    </w:p>
    <w:p w14:paraId="4904F2F6">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 xml:space="preserve">Hệ thống cho phép người dùng thực hiện các chức năng cơ bản như đăng ký,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đăng nhập, xem sản phẩm, tìm kiếm, đặt hàng và thanh toán.</w:t>
      </w:r>
    </w:p>
    <w:p w14:paraId="3EE06D16">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 xml:space="preserve">Chức năng giỏ hàng và quản lý đơn hàng hoạt động chính xác, đảm bảo tính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nhất quán dữ liệu.</w:t>
      </w:r>
    </w:p>
    <w:p w14:paraId="4F52658C">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 xml:space="preserve">Hệ thống quản trị cho phép quản lý danh mục hoa, sản phẩm, khách hàng và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đơn hàng một cách hiệu quả.</w:t>
      </w:r>
    </w:p>
    <w:p w14:paraId="6625C187">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 xml:space="preserve">Cơ sở dữ liệu được thiết kế hợp lý, đảm bảo lưu trữ và truy xuất dữ liệu an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toàn.</w:t>
      </w:r>
    </w:p>
    <w:p w14:paraId="24862228">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Website được kiểm thử, hạn chế lỗi và đảm bảo khả năng vận hành ổn định.</w:t>
      </w:r>
    </w:p>
    <w:p w14:paraId="1CB5C9CC">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 xml:space="preserve">Đồ án thể hiện được khả năng vận dụng kiến thức đã học vào thực tế, góp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phần nâng cao kỹ năng phân tích, thiết kế và lập trình web của sinh viên.</w:t>
      </w:r>
    </w:p>
    <w:p w14:paraId="4B68D380">
      <w:pPr>
        <w:keepNext w:val="0"/>
        <w:keepLines w:val="0"/>
        <w:pageBreakBefore w:val="0"/>
        <w:widowControl/>
        <w:kinsoku/>
        <w:wordWrap w:val="0"/>
        <w:overflowPunct/>
        <w:topLinePunct w:val="0"/>
        <w:autoSpaceDE/>
        <w:autoSpaceDN/>
        <w:bidi w:val="0"/>
        <w:adjustRightInd/>
        <w:snapToGrid/>
        <w:spacing w:before="120" w:beforeAutospacing="0" w:afterAutospacing="0" w:line="312" w:lineRule="auto"/>
        <w:jc w:val="right"/>
        <w:textAlignment w:val="auto"/>
        <w:outlineLvl w:val="0"/>
        <w:rPr>
          <w:rFonts w:hint="default" w:ascii="Times New Roman" w:hAnsi="Times New Roman" w:cs="Times New Roman"/>
          <w:b/>
          <w:bCs/>
          <w:color w:val="000000" w:themeColor="text1"/>
          <w:sz w:val="48"/>
          <w:szCs w:val="48"/>
          <w:lang w:val="vi-VN"/>
          <w14:textFill>
            <w14:solidFill>
              <w14:schemeClr w14:val="tx1"/>
            </w14:solidFill>
          </w14:textFill>
        </w:rPr>
      </w:pPr>
      <w:bookmarkStart w:id="14" w:name="_Toc22608"/>
      <w:r>
        <w:rPr>
          <w:rFonts w:hint="default" w:ascii="Times New Roman" w:hAnsi="Times New Roman" w:cs="Times New Roman"/>
          <w:b/>
          <w:bCs/>
          <w:color w:val="000000" w:themeColor="text1"/>
          <w:sz w:val="48"/>
          <w:szCs w:val="48"/>
          <w:lang w:val="vi-VN"/>
          <w14:textFill>
            <w14:solidFill>
              <w14:schemeClr w14:val="tx1"/>
            </w14:solidFill>
          </w14:textFill>
        </w:rPr>
        <w:t>Chương 2. PHƯƠNG PHÁP THỰC HIỆN</w:t>
      </w:r>
      <w:bookmarkEnd w:id="14"/>
    </w:p>
    <w:p w14:paraId="5EB61326">
      <w:pPr>
        <w:keepNext w:val="0"/>
        <w:keepLines w:val="0"/>
        <w:pageBreakBefore w:val="0"/>
        <w:widowControl/>
        <w:numPr>
          <w:ilvl w:val="0"/>
          <w:numId w:val="12"/>
        </w:numPr>
        <w:tabs>
          <w:tab w:val="left" w:pos="4692"/>
          <w:tab w:val="clear" w:pos="0"/>
        </w:tabs>
        <w:kinsoku/>
        <w:overflowPunct/>
        <w:topLinePunct w:val="0"/>
        <w:autoSpaceDE/>
        <w:autoSpaceDN/>
        <w:bidi w:val="0"/>
        <w:adjustRightInd/>
        <w:snapToGrid/>
        <w:spacing w:before="120" w:beforeAutospacing="0" w:afterAutospacing="0" w:line="312" w:lineRule="auto"/>
        <w:ind w:left="204" w:leftChars="0" w:firstLine="0" w:firstLineChars="0"/>
        <w:jc w:val="left"/>
        <w:textAlignment w:val="auto"/>
        <w:outlineLvl w:val="0"/>
        <w:rPr>
          <w:rFonts w:hint="default" w:ascii="Times New Roman" w:hAnsi="Times New Roman" w:cs="Times New Roman"/>
          <w:b/>
          <w:bCs/>
          <w:color w:val="000000" w:themeColor="text1"/>
          <w:sz w:val="30"/>
          <w:szCs w:val="30"/>
          <w:lang w:val="vi-VN"/>
          <w14:textFill>
            <w14:solidFill>
              <w14:schemeClr w14:val="tx1"/>
            </w14:solidFill>
          </w14:textFill>
        </w:rPr>
      </w:pPr>
      <w:bookmarkStart w:id="15" w:name="_Toc401"/>
      <w:r>
        <w:rPr>
          <w:rFonts w:hint="default" w:ascii="Times New Roman" w:hAnsi="Times New Roman" w:cs="Times New Roman"/>
          <w:b/>
          <w:bCs/>
          <w:color w:val="000000" w:themeColor="text1"/>
          <w:sz w:val="30"/>
          <w:szCs w:val="30"/>
          <w:lang w:val="vi-VN"/>
          <w14:textFill>
            <w14:solidFill>
              <w14:schemeClr w14:val="tx1"/>
            </w14:solidFill>
          </w14:textFill>
        </w:rPr>
        <w:t>CÁC HỆ THỐNG TƯƠNG TỰ</w:t>
      </w:r>
      <w:bookmarkEnd w:id="15"/>
    </w:p>
    <w:p w14:paraId="6646818E">
      <w:pPr>
        <w:keepNext w:val="0"/>
        <w:keepLines w:val="0"/>
        <w:pageBreakBefore w:val="0"/>
        <w:widowControl/>
        <w:numPr>
          <w:ilvl w:val="0"/>
          <w:numId w:val="13"/>
        </w:numPr>
        <w:tabs>
          <w:tab w:val="left" w:pos="4692"/>
          <w:tab w:val="clear" w:pos="0"/>
        </w:tabs>
        <w:kinsoku/>
        <w:overflowPunct/>
        <w:topLinePunct w:val="0"/>
        <w:autoSpaceDE/>
        <w:autoSpaceDN/>
        <w:bidi w:val="0"/>
        <w:adjustRightInd/>
        <w:snapToGrid/>
        <w:spacing w:before="120" w:beforeAutospacing="0" w:afterAutospacing="0" w:line="312" w:lineRule="auto"/>
        <w:ind w:left="204" w:leftChars="0" w:firstLine="0" w:firstLineChars="0"/>
        <w:jc w:val="left"/>
        <w:textAlignment w:val="auto"/>
        <w:outlineLvl w:val="1"/>
        <w:rPr>
          <w:rFonts w:hint="default" w:ascii="Times New Roman" w:hAnsi="Times New Roman" w:cs="Times New Roman"/>
          <w:b/>
          <w:bCs/>
          <w:color w:val="000000" w:themeColor="text1"/>
          <w:sz w:val="28"/>
          <w:szCs w:val="28"/>
          <w:lang w:val="vi-VN"/>
          <w14:textFill>
            <w14:solidFill>
              <w14:schemeClr w14:val="tx1"/>
            </w14:solidFill>
          </w14:textFill>
        </w:rPr>
      </w:pPr>
      <w:bookmarkStart w:id="16" w:name="_Toc14628"/>
      <w:r>
        <w:rPr>
          <w:rFonts w:hint="default" w:ascii="Times New Roman" w:hAnsi="Times New Roman" w:cs="Times New Roman"/>
          <w:b/>
          <w:bCs/>
          <w:color w:val="000000" w:themeColor="text1"/>
          <w:sz w:val="28"/>
          <w:szCs w:val="28"/>
          <w:lang w:val="vi-VN"/>
          <w14:textFill>
            <w14:solidFill>
              <w14:schemeClr w14:val="tx1"/>
            </w14:solidFill>
          </w14:textFill>
        </w:rPr>
        <w:t>Giới Thiệu</w:t>
      </w:r>
      <w:bookmarkEnd w:id="16"/>
      <w:r>
        <w:rPr>
          <w:rFonts w:hint="default" w:ascii="Times New Roman" w:hAnsi="Times New Roman" w:cs="Times New Roman"/>
          <w:b/>
          <w:bCs/>
          <w:color w:val="000000" w:themeColor="text1"/>
          <w:sz w:val="28"/>
          <w:szCs w:val="28"/>
          <w:lang w:val="vi-VN"/>
          <w14:textFill>
            <w14:solidFill>
              <w14:schemeClr w14:val="tx1"/>
            </w14:solidFill>
          </w14:textFill>
        </w:rPr>
        <w:t xml:space="preserve"> </w:t>
      </w:r>
    </w:p>
    <w:p w14:paraId="24007A5D">
      <w:pPr>
        <w:keepNext w:val="0"/>
        <w:keepLines w:val="0"/>
        <w:pageBreakBefore w:val="0"/>
        <w:widowControl/>
        <w:numPr>
          <w:ilvl w:val="0"/>
          <w:numId w:val="0"/>
        </w:numPr>
        <w:tabs>
          <w:tab w:val="left" w:pos="4692"/>
        </w:tabs>
        <w:kinsoku/>
        <w:overflowPunct/>
        <w:topLinePunct w:val="0"/>
        <w:autoSpaceDE/>
        <w:autoSpaceDN/>
        <w:bidi w:val="0"/>
        <w:adjustRightInd/>
        <w:snapToGrid/>
        <w:spacing w:before="120" w:beforeAutospacing="0" w:afterAutospacing="0" w:line="312" w:lineRule="auto"/>
        <w:ind w:left="204" w:leftChars="0"/>
        <w:jc w:val="both"/>
        <w:textAlignment w:val="auto"/>
        <w:rPr>
          <w:rFonts w:hint="default" w:ascii="Times New Roman" w:hAnsi="Times New Roman" w:eastAsia="SimSun" w:cs="Times New Roman"/>
          <w:b w:val="0"/>
          <w:bCs w:val="0"/>
          <w:sz w:val="26"/>
          <w:szCs w:val="26"/>
          <w:lang w:val="vi-VN"/>
        </w:rPr>
      </w:pPr>
      <w:r>
        <w:rPr>
          <w:rStyle w:val="92"/>
          <w:rFonts w:hint="default" w:ascii="Times New Roman" w:hAnsi="Times New Roman" w:eastAsia="SimSun" w:cs="Times New Roman"/>
          <w:b w:val="0"/>
          <w:bCs w:val="0"/>
          <w:i/>
          <w:iCs/>
          <w:sz w:val="26"/>
          <w:szCs w:val="26"/>
        </w:rPr>
        <w:t>Flower Corner</w:t>
      </w:r>
      <w:r>
        <w:rPr>
          <w:rFonts w:hint="default" w:ascii="Times New Roman" w:hAnsi="Times New Roman" w:eastAsia="SimSun" w:cs="Times New Roman"/>
          <w:b w:val="0"/>
          <w:bCs w:val="0"/>
          <w:sz w:val="26"/>
          <w:szCs w:val="26"/>
        </w:rPr>
        <w:t xml:space="preserve"> là một </w:t>
      </w:r>
      <w:r>
        <w:rPr>
          <w:rStyle w:val="92"/>
          <w:rFonts w:hint="default" w:ascii="Times New Roman" w:hAnsi="Times New Roman" w:eastAsia="SimSun" w:cs="Times New Roman"/>
          <w:b w:val="0"/>
          <w:bCs w:val="0"/>
          <w:sz w:val="26"/>
          <w:szCs w:val="26"/>
        </w:rPr>
        <w:t>shop hoa tươi uy tín</w:t>
      </w:r>
      <w:r>
        <w:rPr>
          <w:rFonts w:hint="default" w:ascii="Times New Roman" w:hAnsi="Times New Roman" w:eastAsia="SimSun" w:cs="Times New Roman"/>
          <w:b w:val="0"/>
          <w:bCs w:val="0"/>
          <w:sz w:val="26"/>
          <w:szCs w:val="26"/>
        </w:rPr>
        <w:t xml:space="preserve"> tại Việt Nam, hoạt động trong lĩnh vực bán hoa và dịch vụ đặt hoa tươi online. Thương hiệu này cung cấp các sản phẩm hoa tươi đa dạng cho nhiều dịp khác nhau như </w:t>
      </w:r>
      <w:r>
        <w:rPr>
          <w:rStyle w:val="92"/>
          <w:rFonts w:hint="default" w:ascii="Times New Roman" w:hAnsi="Times New Roman" w:eastAsia="SimSun" w:cs="Times New Roman"/>
          <w:b w:val="0"/>
          <w:bCs w:val="0"/>
          <w:sz w:val="26"/>
          <w:szCs w:val="26"/>
        </w:rPr>
        <w:t>sinh nhật, khai trương, lễ cưới, cảm ơn, chia buồn</w:t>
      </w:r>
      <w:r>
        <w:rPr>
          <w:rFonts w:hint="default" w:ascii="Times New Roman" w:hAnsi="Times New Roman" w:eastAsia="SimSun" w:cs="Times New Roman"/>
          <w:b w:val="0"/>
          <w:bCs w:val="0"/>
          <w:sz w:val="26"/>
          <w:szCs w:val="26"/>
        </w:rPr>
        <w:t>, v.v. thông qua website đặt hoa trực tuyến</w:t>
      </w:r>
      <w:r>
        <w:rPr>
          <w:rFonts w:hint="default" w:ascii="Times New Roman" w:hAnsi="Times New Roman" w:eastAsia="SimSun" w:cs="Times New Roman"/>
          <w:b w:val="0"/>
          <w:bCs w:val="0"/>
          <w:sz w:val="26"/>
          <w:szCs w:val="26"/>
          <w:lang w:val="vi-VN"/>
        </w:rPr>
        <w:t>.</w:t>
      </w:r>
    </w:p>
    <w:p w14:paraId="1D0E12CF">
      <w:pPr>
        <w:keepNext w:val="0"/>
        <w:keepLines w:val="0"/>
        <w:pageBreakBefore w:val="0"/>
        <w:widowControl/>
        <w:numPr>
          <w:ilvl w:val="0"/>
          <w:numId w:val="0"/>
        </w:numPr>
        <w:tabs>
          <w:tab w:val="left" w:pos="4692"/>
        </w:tabs>
        <w:kinsoku/>
        <w:overflowPunct/>
        <w:topLinePunct w:val="0"/>
        <w:autoSpaceDE/>
        <w:autoSpaceDN/>
        <w:bidi w:val="0"/>
        <w:adjustRightInd/>
        <w:snapToGrid/>
        <w:spacing w:before="120" w:beforeAutospacing="0" w:afterAutospacing="0" w:line="312" w:lineRule="auto"/>
        <w:ind w:left="204" w:leftChars="0"/>
        <w:jc w:val="both"/>
        <w:textAlignment w:val="auto"/>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Được thành lập từ năm </w:t>
      </w:r>
      <w:r>
        <w:rPr>
          <w:rStyle w:val="92"/>
          <w:rFonts w:hint="default" w:ascii="Times New Roman" w:hAnsi="Times New Roman" w:eastAsia="SimSun" w:cs="Times New Roman"/>
          <w:b w:val="0"/>
          <w:bCs w:val="0"/>
          <w:sz w:val="26"/>
          <w:szCs w:val="26"/>
        </w:rPr>
        <w:t>2017</w:t>
      </w:r>
      <w:r>
        <w:rPr>
          <w:rFonts w:hint="default" w:ascii="Times New Roman" w:hAnsi="Times New Roman" w:eastAsia="SimSun" w:cs="Times New Roman"/>
          <w:b w:val="0"/>
          <w:bCs w:val="0"/>
          <w:sz w:val="26"/>
          <w:szCs w:val="26"/>
        </w:rPr>
        <w:t xml:space="preserve">, </w:t>
      </w:r>
      <w:r>
        <w:rPr>
          <w:rFonts w:hint="default" w:ascii="Times New Roman" w:hAnsi="Times New Roman" w:eastAsia="SimSun" w:cs="Times New Roman"/>
          <w:b w:val="0"/>
          <w:bCs w:val="0"/>
          <w:i/>
          <w:iCs/>
          <w:sz w:val="26"/>
          <w:szCs w:val="26"/>
        </w:rPr>
        <w:t>Flower Corner</w:t>
      </w:r>
      <w:r>
        <w:rPr>
          <w:rFonts w:hint="default" w:ascii="Times New Roman" w:hAnsi="Times New Roman" w:eastAsia="SimSun" w:cs="Times New Roman"/>
          <w:b w:val="0"/>
          <w:bCs w:val="0"/>
          <w:sz w:val="26"/>
          <w:szCs w:val="26"/>
        </w:rPr>
        <w:t xml:space="preserve"> hướng đến việc mang đến cho khách hàng những sản phẩm hoa tươi </w:t>
      </w:r>
      <w:r>
        <w:rPr>
          <w:rStyle w:val="92"/>
          <w:rFonts w:hint="default" w:ascii="Times New Roman" w:hAnsi="Times New Roman" w:eastAsia="SimSun" w:cs="Times New Roman"/>
          <w:b w:val="0"/>
          <w:bCs w:val="0"/>
          <w:sz w:val="26"/>
          <w:szCs w:val="26"/>
        </w:rPr>
        <w:t>chất lượng cao, thiết kế đẹp mắt và đầy ý nghĩa</w:t>
      </w:r>
      <w:r>
        <w:rPr>
          <w:rFonts w:hint="default" w:ascii="Times New Roman" w:hAnsi="Times New Roman" w:eastAsia="SimSun" w:cs="Times New Roman"/>
          <w:b w:val="0"/>
          <w:bCs w:val="0"/>
          <w:sz w:val="26"/>
          <w:szCs w:val="26"/>
        </w:rPr>
        <w:t xml:space="preserve"> kèm theo dịch vụ giao tận nơi trên toàn quốc. Hệ thống dịch vụ của</w:t>
      </w:r>
      <w:r>
        <w:rPr>
          <w:rFonts w:hint="default" w:ascii="Times New Roman" w:hAnsi="Times New Roman" w:eastAsia="SimSun" w:cs="Times New Roman"/>
          <w:b w:val="0"/>
          <w:bCs w:val="0"/>
          <w:i/>
          <w:iCs/>
          <w:sz w:val="26"/>
          <w:szCs w:val="26"/>
        </w:rPr>
        <w:t xml:space="preserve"> Flower Corner</w:t>
      </w:r>
      <w:r>
        <w:rPr>
          <w:rFonts w:hint="default" w:ascii="Times New Roman" w:hAnsi="Times New Roman" w:eastAsia="SimSun" w:cs="Times New Roman"/>
          <w:b w:val="0"/>
          <w:bCs w:val="0"/>
          <w:sz w:val="26"/>
          <w:szCs w:val="26"/>
        </w:rPr>
        <w:t xml:space="preserve"> hỗ trợ đặt hoa </w:t>
      </w:r>
      <w:r>
        <w:rPr>
          <w:rStyle w:val="92"/>
          <w:rFonts w:hint="default" w:ascii="Times New Roman" w:hAnsi="Times New Roman" w:eastAsia="SimSun" w:cs="Times New Roman"/>
          <w:b w:val="0"/>
          <w:bCs w:val="0"/>
          <w:sz w:val="26"/>
          <w:szCs w:val="26"/>
        </w:rPr>
        <w:t>online 24/7</w:t>
      </w:r>
      <w:r>
        <w:rPr>
          <w:rFonts w:hint="default" w:ascii="Times New Roman" w:hAnsi="Times New Roman" w:eastAsia="SimSun" w:cs="Times New Roman"/>
          <w:b w:val="0"/>
          <w:bCs w:val="0"/>
          <w:sz w:val="26"/>
          <w:szCs w:val="26"/>
        </w:rPr>
        <w:t>, giúp người dùng dễ dàng chọn mẫu hoa, đặt hàng và gửi tặng người thân, bạn bè hoặc đối tác ở bất kỳ địa điểm nào tại Việt Nam, từ TP. Hồ Chí Minh, Hà Nội, Đà Nẵng cho đến các tỉnh thành khác.</w:t>
      </w:r>
    </w:p>
    <w:p w14:paraId="62076E02">
      <w:pPr>
        <w:keepNext w:val="0"/>
        <w:keepLines w:val="0"/>
        <w:pageBreakBefore w:val="0"/>
        <w:widowControl/>
        <w:numPr>
          <w:ilvl w:val="0"/>
          <w:numId w:val="0"/>
        </w:numPr>
        <w:tabs>
          <w:tab w:val="left" w:pos="4692"/>
        </w:tabs>
        <w:kinsoku/>
        <w:overflowPunct/>
        <w:topLinePunct w:val="0"/>
        <w:autoSpaceDE/>
        <w:autoSpaceDN/>
        <w:bidi w:val="0"/>
        <w:adjustRightInd/>
        <w:snapToGrid/>
        <w:spacing w:before="120" w:beforeAutospacing="0" w:afterAutospacing="0" w:line="312" w:lineRule="auto"/>
        <w:ind w:left="204" w:leftChars="0"/>
        <w:jc w:val="both"/>
        <w:textAlignment w:val="auto"/>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i/>
          <w:iCs/>
          <w:sz w:val="26"/>
          <w:szCs w:val="26"/>
        </w:rPr>
        <w:t>Flower Corner</w:t>
      </w:r>
      <w:r>
        <w:rPr>
          <w:rFonts w:hint="default" w:ascii="Times New Roman" w:hAnsi="Times New Roman" w:eastAsia="SimSun" w:cs="Times New Roman"/>
          <w:b w:val="0"/>
          <w:bCs w:val="0"/>
          <w:sz w:val="26"/>
          <w:szCs w:val="26"/>
        </w:rPr>
        <w:t xml:space="preserve"> không chỉ cung cấp các mẫu hoa có sẵn mà còn nhận thiết kế hoa theo yêu cầu khách hàng, phù hợp với nhiều nhu cầu khác nhau, từ tặng người thân đến sử dụng trong các sự kiện quan trọng.</w:t>
      </w:r>
    </w:p>
    <w:p w14:paraId="3A4AC711">
      <w:pPr>
        <w:keepNext w:val="0"/>
        <w:keepLines w:val="0"/>
        <w:pageBreakBefore w:val="0"/>
        <w:widowControl/>
        <w:numPr>
          <w:ilvl w:val="0"/>
          <w:numId w:val="14"/>
        </w:numPr>
        <w:tabs>
          <w:tab w:val="left" w:pos="4692"/>
          <w:tab w:val="clear" w:pos="0"/>
        </w:tabs>
        <w:kinsoku/>
        <w:overflowPunct/>
        <w:topLinePunct w:val="0"/>
        <w:autoSpaceDE/>
        <w:autoSpaceDN/>
        <w:bidi w:val="0"/>
        <w:adjustRightInd/>
        <w:snapToGrid/>
        <w:spacing w:before="120" w:beforeAutospacing="0" w:afterAutospacing="0" w:line="312" w:lineRule="auto"/>
        <w:ind w:left="204" w:leftChars="0" w:firstLine="0" w:firstLineChars="0"/>
        <w:jc w:val="left"/>
        <w:textAlignment w:val="auto"/>
        <w:outlineLvl w:val="1"/>
        <w:rPr>
          <w:rFonts w:hint="default" w:ascii="Times New Roman" w:hAnsi="Times New Roman" w:eastAsia="SimSun" w:cs="Times New Roman"/>
          <w:b/>
          <w:bCs/>
          <w:sz w:val="28"/>
          <w:szCs w:val="28"/>
          <w:lang w:val="vi-VN"/>
        </w:rPr>
      </w:pPr>
      <w:bookmarkStart w:id="17" w:name="_Toc10581"/>
      <w:r>
        <w:rPr>
          <w:rFonts w:hint="default" w:ascii="Times New Roman" w:hAnsi="Times New Roman" w:eastAsia="SimSun" w:cs="Times New Roman"/>
          <w:b/>
          <w:bCs/>
          <w:sz w:val="28"/>
          <w:szCs w:val="28"/>
          <w:lang w:val="vi-VN"/>
        </w:rPr>
        <w:t>Nhận Xét</w:t>
      </w:r>
      <w:bookmarkEnd w:id="17"/>
    </w:p>
    <w:p w14:paraId="5251F452">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204" w:leftChars="0"/>
        <w:jc w:val="both"/>
        <w:textAlignment w:val="auto"/>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u w:val="single"/>
          <w:lang w:val="vi-VN"/>
        </w:rPr>
        <w:t>Ưu Điểm</w:t>
      </w:r>
      <w:r>
        <w:rPr>
          <w:rFonts w:hint="default" w:ascii="Times New Roman" w:hAnsi="Times New Roman" w:eastAsia="SimSun" w:cs="Times New Roman"/>
          <w:b w:val="0"/>
          <w:bCs w:val="0"/>
          <w:sz w:val="26"/>
          <w:szCs w:val="26"/>
          <w:lang w:val="vi-VN"/>
        </w:rPr>
        <w:t xml:space="preserve"> : </w:t>
      </w:r>
      <w:r>
        <w:rPr>
          <w:rFonts w:hint="default" w:ascii="Times New Roman" w:hAnsi="Times New Roman" w:eastAsia="SimSun" w:cs="Times New Roman"/>
          <w:sz w:val="26"/>
          <w:szCs w:val="26"/>
        </w:rPr>
        <w:t xml:space="preserve">Flower Corner là một trong những hệ thống đặt hoa online nổi bật với quy trình đặt hàng nhanh chóng, giao diện website thân thiện và dễ sử dụng. Dịch vụ giao hoa được đánh giá cao nhờ thời gian giao nhanh, đặc biệt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tại các khu vực nội thành, đáp ứng tốt nhu cầu đặt hoa gấp của khách hàng. Bên cạnh đó, Flower Corner sở hữu danh mục sản phẩm đa dạng, mẫu mã phong phú, phù hợp với nhiều dịp khác nhau như sinh nhật, khai trương, cưới hỏi hay chia buồn. Hệ thống còn hỗ trợ nhiều hình thức thanh toán linh hoạt và phạm vi giao hàng rộng trên toàn quốc, góp phần mang lại trải nghiệm mua sắm tiện lợi và chuyên nghiệp cho người dùng.</w:t>
      </w:r>
    </w:p>
    <w:p w14:paraId="4B3732CA">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204" w:leftChars="0"/>
        <w:jc w:val="both"/>
        <w:textAlignment w:val="auto"/>
        <w:rPr>
          <w:rFonts w:hint="default" w:ascii="Times New Roman" w:hAnsi="Times New Roman" w:eastAsia="SimSun" w:cs="Times New Roman"/>
          <w:b/>
          <w:bCs/>
          <w:sz w:val="26"/>
          <w:szCs w:val="26"/>
          <w:lang w:val="vi-VN"/>
        </w:rPr>
      </w:pPr>
      <w:r>
        <w:rPr>
          <w:rFonts w:hint="default" w:ascii="Times New Roman" w:hAnsi="Times New Roman" w:eastAsia="SimSun" w:cs="Times New Roman"/>
          <w:b w:val="0"/>
          <w:bCs w:val="0"/>
          <w:sz w:val="26"/>
          <w:szCs w:val="26"/>
          <w:u w:val="single"/>
          <w:lang w:val="vi-VN"/>
        </w:rPr>
        <w:t>Nhược Điểm</w:t>
      </w:r>
      <w:r>
        <w:rPr>
          <w:rFonts w:hint="default" w:ascii="Times New Roman" w:hAnsi="Times New Roman" w:eastAsia="SimSun" w:cs="Times New Roman"/>
          <w:b w:val="0"/>
          <w:bCs w:val="0"/>
          <w:sz w:val="26"/>
          <w:szCs w:val="26"/>
          <w:lang w:val="vi-VN"/>
        </w:rPr>
        <w:t xml:space="preserve"> :</w:t>
      </w:r>
      <w:r>
        <w:rPr>
          <w:rFonts w:hint="default" w:ascii="Times New Roman" w:hAnsi="Times New Roman" w:eastAsia="SimSun" w:cs="Times New Roman"/>
          <w:sz w:val="26"/>
          <w:szCs w:val="26"/>
        </w:rPr>
        <w:t xml:space="preserve">Bên cạnh những ưu điểm nổi bật, Flower Corner vẫn còn một số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hạn chế nhất định. Thời gian giao hàng có thể bị ảnh hưởng trong các dịp lễ</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cao</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điểm hoặc do điều kiện khách quan như thời tiết, dẫn đến việc giao hoa không đúng thời gian mong muốn. Một số sản phẩm thực tế có thể có sự khác biệt nhỏ so với hình ảnh minh họa trên website do đặc thù của hoa tươi theo mùa. Ngoài ra, mức giá của một số mẫu hoa được đánh giá là tương đối cao so với các cửa hàng hoa truyền thống, và hệ thống chưa cung cấp nhiều đánh giá chi tiết từ người dùng trực tiếp, khiến khách hàng mới cần cân nhắc thêm trước khi đặt hàng.</w:t>
      </w:r>
    </w:p>
    <w:p w14:paraId="5D1B1A18">
      <w:pPr>
        <w:keepNext w:val="0"/>
        <w:keepLines w:val="0"/>
        <w:pageBreakBefore w:val="0"/>
        <w:widowControl/>
        <w:numPr>
          <w:ilvl w:val="0"/>
          <w:numId w:val="15"/>
        </w:numPr>
        <w:tabs>
          <w:tab w:val="left" w:pos="4692"/>
          <w:tab w:val="clear" w:pos="0"/>
        </w:tabs>
        <w:kinsoku/>
        <w:overflowPunct/>
        <w:topLinePunct w:val="0"/>
        <w:autoSpaceDE/>
        <w:autoSpaceDN/>
        <w:bidi w:val="0"/>
        <w:adjustRightInd/>
        <w:snapToGrid/>
        <w:spacing w:before="120" w:beforeAutospacing="0" w:afterAutospacing="0" w:line="312" w:lineRule="auto"/>
        <w:ind w:left="204" w:leftChars="0" w:firstLine="0" w:firstLineChars="0"/>
        <w:jc w:val="left"/>
        <w:textAlignment w:val="auto"/>
        <w:outlineLvl w:val="0"/>
        <w:rPr>
          <w:rFonts w:hint="default" w:ascii="Times New Roman" w:hAnsi="Times New Roman" w:cs="Times New Roman"/>
          <w:b/>
          <w:bCs/>
          <w:color w:val="000000" w:themeColor="text1"/>
          <w:sz w:val="30"/>
          <w:szCs w:val="30"/>
          <w:lang w:val="vi-VN"/>
          <w14:textFill>
            <w14:solidFill>
              <w14:schemeClr w14:val="tx1"/>
            </w14:solidFill>
          </w14:textFill>
        </w:rPr>
      </w:pPr>
      <w:bookmarkStart w:id="18" w:name="_Toc16692"/>
      <w:r>
        <w:rPr>
          <w:rFonts w:hint="default" w:ascii="Times New Roman" w:hAnsi="Times New Roman" w:cs="Times New Roman"/>
          <w:b/>
          <w:bCs/>
          <w:color w:val="000000" w:themeColor="text1"/>
          <w:sz w:val="30"/>
          <w:szCs w:val="30"/>
          <w:lang w:val="vi-VN"/>
          <w14:textFill>
            <w14:solidFill>
              <w14:schemeClr w14:val="tx1"/>
            </w14:solidFill>
          </w14:textFill>
        </w:rPr>
        <w:t>CÔNG NGHỆ SỬ DỤNG</w:t>
      </w:r>
      <w:bookmarkEnd w:id="18"/>
    </w:p>
    <w:p w14:paraId="15B51D8C">
      <w:pPr>
        <w:keepNext w:val="0"/>
        <w:keepLines w:val="0"/>
        <w:pageBreakBefore w:val="0"/>
        <w:widowControl/>
        <w:numPr>
          <w:ilvl w:val="0"/>
          <w:numId w:val="0"/>
        </w:numPr>
        <w:tabs>
          <w:tab w:val="left" w:pos="4692"/>
        </w:tabs>
        <w:kinsoku/>
        <w:overflowPunct/>
        <w:topLinePunct w:val="0"/>
        <w:autoSpaceDE/>
        <w:autoSpaceDN/>
        <w:bidi w:val="0"/>
        <w:adjustRightInd/>
        <w:snapToGrid/>
        <w:spacing w:before="120" w:beforeAutospacing="0" w:afterAutospacing="0" w:line="312" w:lineRule="auto"/>
        <w:ind w:left="204" w:leftChars="0"/>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Trong quá trình xây dựng website bán hoa online, đồ án sử dụng các công nghệ chính sau:</w:t>
      </w:r>
    </w:p>
    <w:p w14:paraId="6F79827E">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204" w:leftChars="0"/>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Laravel Framework</w:t>
      </w:r>
      <w:r>
        <w:rPr>
          <w:rFonts w:hint="default" w:ascii="Times New Roman" w:hAnsi="Times New Roman" w:eastAsia="SimSun" w:cs="Times New Roman"/>
          <w:sz w:val="26"/>
          <w:szCs w:val="26"/>
          <w:lang w:val="vi-VN"/>
        </w:rPr>
        <w:t>:</w:t>
      </w:r>
      <w:r>
        <w:rPr>
          <w:rFonts w:hint="default" w:ascii="Times New Roman" w:hAnsi="Times New Roman" w:eastAsia="SimSun" w:cs="Times New Roman"/>
          <w:sz w:val="26"/>
          <w:szCs w:val="26"/>
        </w:rPr>
        <w:t xml:space="preserve">Laravel là một framework PHP mã nguồn mở theo mô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 xml:space="preserve">hình </w:t>
      </w:r>
      <w:r>
        <w:rPr>
          <w:rStyle w:val="92"/>
          <w:rFonts w:hint="default" w:ascii="Times New Roman" w:hAnsi="Times New Roman" w:eastAsia="SimSun" w:cs="Times New Roman"/>
          <w:b w:val="0"/>
          <w:bCs w:val="0"/>
          <w:sz w:val="26"/>
          <w:szCs w:val="26"/>
        </w:rPr>
        <w:t>MVC (Model – View – Controller)</w:t>
      </w:r>
      <w:r>
        <w:rPr>
          <w:rFonts w:hint="default" w:ascii="Times New Roman" w:hAnsi="Times New Roman" w:eastAsia="SimSun" w:cs="Times New Roman"/>
          <w:sz w:val="26"/>
          <w:szCs w:val="26"/>
        </w:rPr>
        <w:t xml:space="preserve">, giúp tổ chức mã nguồn rõ ràng, dễ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 xml:space="preserve">bảo trì và mở rộng. Laravel cung cấp nhiều tính năng mạnh mẽ như routing,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 xml:space="preserve">middleware, authentication, giúp tăng tốc độ phát triển ứng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dụng</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web và</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đảm</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bảo tính bảo mật cho hệ thống.</w:t>
      </w:r>
    </w:p>
    <w:p w14:paraId="0E58E8C6">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204" w:leftChars="0"/>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Ngôn ngữ lập trình PHP</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 xml:space="preserve">PHP là ngôn ngữ lập trình phía server phổ biến,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 xml:space="preserve">phù hợp để xây dựng các ứng dụng web động. PHP kết hợp với Laravel giúp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 xml:space="preserve">xử lý logic nghiệp vụ, truy vấn cơ sở dữ liệu và quản lý các chức năng của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website bán hoa online.</w:t>
      </w:r>
    </w:p>
    <w:p w14:paraId="5CBD3789">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204" w:leftChars="0"/>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Hệ quản trị cơ sở dữ liệu MySQL</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 xml:space="preserve">MySQL được sử dụng để lưu trữ và quản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 xml:space="preserve">lý dữ liệu của hệ thống như thông tin sản phẩm, danh mục hoa, khách hàng,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 xml:space="preserve">đơn hàng và tài khoản người dùng. MySQL có ưu điểm là ổn định, hiệu năng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tốt và dễ triển khai.</w:t>
      </w:r>
    </w:p>
    <w:p w14:paraId="3B7CDAB5">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204" w:leftChars="0"/>
        <w:jc w:val="both"/>
        <w:textAlignment w:val="auto"/>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Bootstrap / Tailwind CSS</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 xml:space="preserve">Các framework CSS như Bootstrap hoặc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 xml:space="preserve">Tailwind CSS được sử dụng để hỗ trợ thiết kế giao diện nhanh, responsive và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nhất quán, giúp tiết kiệm thời gian phát triển giao diện.</w:t>
      </w:r>
      <w:r>
        <w:rPr>
          <w:rFonts w:hint="default" w:ascii="Times New Roman" w:hAnsi="Times New Roman" w:eastAsia="SimSun" w:cs="Times New Roman"/>
          <w:sz w:val="26"/>
          <w:szCs w:val="26"/>
          <w:lang w:val="vi-VN"/>
        </w:rPr>
        <w:t xml:space="preserve"> </w:t>
      </w:r>
    </w:p>
    <w:p w14:paraId="104E301A">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204" w:leftChars="0"/>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Blade Template Engine</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 xml:space="preserve">Blade là hệ thống template của Laravel, cho phép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 xml:space="preserve">tái sử dụng giao diện, chia layout hợp lý và viết mã HTML kết hợp PHP một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cách gọn gàng, dễ quản lý.</w:t>
      </w:r>
    </w:p>
    <w:p w14:paraId="2D3EE64C">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204" w:leftChars="0"/>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Composer</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 xml:space="preserve">Composer là công cụ quản lý thư viện cho PHP, được sử dụng để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cài đặt và quản lý các package cần thiết trong dự án Laravel.</w:t>
      </w:r>
    </w:p>
    <w:p w14:paraId="3D32306F">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204" w:leftChars="0"/>
        <w:jc w:val="both"/>
        <w:textAlignment w:val="auto"/>
        <w:rPr>
          <w:rFonts w:hint="default" w:ascii="SimSun" w:hAnsi="SimSun" w:eastAsia="SimSun" w:cs="SimSun"/>
          <w:sz w:val="24"/>
          <w:szCs w:val="24"/>
          <w:lang w:val="vi-VN"/>
        </w:rPr>
      </w:pP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Web Server (Apache/XAMPP)</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 xml:space="preserve">Apache thông qua XAMPP được sử dụng để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 xml:space="preserve">triển khai và chạy thử nghiệm website trong môi trường nội bộ phục vụ cho </w:t>
      </w:r>
      <w:r>
        <w:rPr>
          <w:rFonts w:hint="default" w:ascii="Times New Roman" w:hAnsi="Times New Roman" w:eastAsia="SimSun" w:cs="Times New Roman"/>
          <w:sz w:val="26"/>
          <w:szCs w:val="26"/>
          <w:lang w:val="vi-VN"/>
        </w:rPr>
        <w:tab/>
      </w:r>
      <w:r>
        <w:rPr>
          <w:rFonts w:hint="default" w:ascii="Times New Roman" w:hAnsi="Times New Roman" w:eastAsia="SimSun" w:cs="Times New Roman"/>
          <w:sz w:val="26"/>
          <w:szCs w:val="26"/>
        </w:rPr>
        <w:t>quá trình phát triển và kiểm thử hệ thống.</w:t>
      </w:r>
    </w:p>
    <w:p w14:paraId="078E1B1E">
      <w:pPr>
        <w:keepNext w:val="0"/>
        <w:keepLines w:val="0"/>
        <w:pageBreakBefore w:val="0"/>
        <w:widowControl/>
        <w:numPr>
          <w:ilvl w:val="0"/>
          <w:numId w:val="16"/>
        </w:numPr>
        <w:tabs>
          <w:tab w:val="left" w:pos="4692"/>
          <w:tab w:val="clear" w:pos="0"/>
        </w:tabs>
        <w:kinsoku/>
        <w:overflowPunct/>
        <w:topLinePunct w:val="0"/>
        <w:autoSpaceDE/>
        <w:autoSpaceDN/>
        <w:bidi w:val="0"/>
        <w:adjustRightInd/>
        <w:snapToGrid/>
        <w:spacing w:before="120" w:beforeAutospacing="0" w:afterAutospacing="0" w:line="312" w:lineRule="auto"/>
        <w:ind w:left="204" w:leftChars="0" w:firstLine="0" w:firstLineChars="0"/>
        <w:jc w:val="left"/>
        <w:textAlignment w:val="auto"/>
        <w:outlineLvl w:val="0"/>
        <w:rPr>
          <w:rFonts w:hint="default" w:ascii="Times New Roman" w:hAnsi="Times New Roman" w:cs="Times New Roman"/>
          <w:b/>
          <w:bCs/>
          <w:color w:val="000000" w:themeColor="text1"/>
          <w:sz w:val="30"/>
          <w:szCs w:val="30"/>
          <w:lang w:val="vi-VN"/>
          <w14:textFill>
            <w14:solidFill>
              <w14:schemeClr w14:val="tx1"/>
            </w14:solidFill>
          </w14:textFill>
        </w:rPr>
      </w:pPr>
      <w:bookmarkStart w:id="19" w:name="_Toc30893"/>
      <w:r>
        <w:rPr>
          <w:rFonts w:hint="default" w:ascii="Times New Roman" w:hAnsi="Times New Roman" w:cs="Times New Roman"/>
          <w:b/>
          <w:bCs/>
          <w:color w:val="000000" w:themeColor="text1"/>
          <w:sz w:val="30"/>
          <w:szCs w:val="30"/>
          <w:lang w:val="vi-VN"/>
          <w14:textFill>
            <w14:solidFill>
              <w14:schemeClr w14:val="tx1"/>
            </w14:solidFill>
          </w14:textFill>
        </w:rPr>
        <w:t>PHÂN TÍCH YÊU CẦU</w:t>
      </w:r>
      <w:bookmarkEnd w:id="19"/>
    </w:p>
    <w:p w14:paraId="48E940D1">
      <w:pPr>
        <w:keepNext w:val="0"/>
        <w:keepLines w:val="0"/>
        <w:pageBreakBefore w:val="0"/>
        <w:widowControl/>
        <w:numPr>
          <w:ilvl w:val="0"/>
          <w:numId w:val="17"/>
        </w:numPr>
        <w:tabs>
          <w:tab w:val="left" w:pos="4692"/>
          <w:tab w:val="clear" w:pos="0"/>
        </w:tabs>
        <w:kinsoku/>
        <w:overflowPunct/>
        <w:topLinePunct w:val="0"/>
        <w:autoSpaceDE/>
        <w:autoSpaceDN/>
        <w:bidi w:val="0"/>
        <w:adjustRightInd/>
        <w:snapToGrid/>
        <w:spacing w:before="120" w:beforeAutospacing="0" w:afterAutospacing="0" w:line="312" w:lineRule="auto"/>
        <w:ind w:left="204" w:leftChars="0" w:firstLine="0" w:firstLineChars="0"/>
        <w:jc w:val="left"/>
        <w:textAlignment w:val="auto"/>
        <w:outlineLvl w:val="1"/>
        <w:rPr>
          <w:rFonts w:hint="default" w:ascii="Times New Roman" w:hAnsi="Times New Roman" w:cs="Times New Roman"/>
          <w:b/>
          <w:bCs/>
          <w:color w:val="000000" w:themeColor="text1"/>
          <w:sz w:val="28"/>
          <w:szCs w:val="28"/>
          <w:lang w:val="vi-VN"/>
          <w14:textFill>
            <w14:solidFill>
              <w14:schemeClr w14:val="tx1"/>
            </w14:solidFill>
          </w14:textFill>
        </w:rPr>
      </w:pPr>
      <w:bookmarkStart w:id="20" w:name="_Toc27569"/>
      <w:r>
        <w:rPr>
          <w:rFonts w:hint="default" w:ascii="Times New Roman" w:hAnsi="Times New Roman" w:cs="Times New Roman"/>
          <w:b/>
          <w:bCs/>
          <w:color w:val="000000" w:themeColor="text1"/>
          <w:sz w:val="28"/>
          <w:szCs w:val="28"/>
          <w:lang w:val="vi-VN"/>
          <w14:textFill>
            <w14:solidFill>
              <w14:schemeClr w14:val="tx1"/>
            </w14:solidFill>
          </w14:textFill>
        </w:rPr>
        <w:t>Các Quy Trình , Nghiệp Vụ</w:t>
      </w:r>
      <w:bookmarkEnd w:id="20"/>
    </w:p>
    <w:p w14:paraId="67144587">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204" w:leftChars="0"/>
        <w:jc w:val="left"/>
        <w:textAlignment w:val="auto"/>
        <w:rPr>
          <w:rFonts w:hint="default" w:ascii="Times New Roman" w:hAnsi="Times New Roman" w:cs="Times New Roman"/>
          <w:b/>
          <w:bCs/>
          <w:color w:val="000000" w:themeColor="text1"/>
          <w:sz w:val="28"/>
          <w:szCs w:val="28"/>
          <w:lang w:val="vi-VN"/>
          <w14:textFill>
            <w14:solidFill>
              <w14:schemeClr w14:val="tx1"/>
            </w14:solidFill>
          </w14:textFill>
        </w:rPr>
      </w:pPr>
      <w:r>
        <w:rPr>
          <w:rFonts w:hint="default" w:ascii="Times New Roman" w:hAnsi="Times New Roman" w:cs="Times New Roman"/>
          <w:b/>
          <w:bCs/>
          <w:color w:val="000000" w:themeColor="text1"/>
          <w:sz w:val="28"/>
          <w:szCs w:val="28"/>
          <w:lang w:val="en-US"/>
          <w14:textFill>
            <w14:solidFill>
              <w14:schemeClr w14:val="tx1"/>
            </w14:solidFill>
          </w14:textFill>
        </w:rPr>
        <w:tab/>
      </w:r>
      <w:r>
        <w:rPr>
          <w:rFonts w:hint="default" w:ascii="Times New Roman" w:hAnsi="Times New Roman" w:cs="Times New Roman"/>
          <w:b w:val="0"/>
          <w:bCs w:val="0"/>
          <w:color w:val="000000" w:themeColor="text1"/>
          <w:sz w:val="26"/>
          <w:szCs w:val="26"/>
          <w:u w:val="single"/>
          <w:lang w:val="en-US"/>
          <w14:textFill>
            <w14:solidFill>
              <w14:schemeClr w14:val="tx1"/>
            </w14:solidFill>
          </w14:textFill>
        </w:rPr>
        <w:t xml:space="preserve">Quy </w:t>
      </w:r>
      <w:r>
        <w:rPr>
          <w:rFonts w:hint="default" w:ascii="Times New Roman" w:hAnsi="Times New Roman" w:cs="Times New Roman"/>
          <w:b w:val="0"/>
          <w:bCs w:val="0"/>
          <w:color w:val="000000" w:themeColor="text1"/>
          <w:sz w:val="26"/>
          <w:szCs w:val="26"/>
          <w:u w:val="single"/>
          <w:lang w:val="vi-VN"/>
          <w14:textFill>
            <w14:solidFill>
              <w14:schemeClr w14:val="tx1"/>
            </w14:solidFill>
          </w14:textFill>
        </w:rPr>
        <w:t>trình thực hiện chức năng thêm hoa mới:</w:t>
      </w:r>
    </w:p>
    <w:p w14:paraId="03249A5B">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204" w:leftChars="0"/>
        <w:jc w:val="left"/>
        <w:textAlignment w:val="auto"/>
        <w:rPr>
          <w:rFonts w:hint="default" w:ascii="Times New Roman" w:hAnsi="Times New Roman" w:cs="Times New Roman"/>
          <w:b w:val="0"/>
          <w:bCs w:val="0"/>
          <w:color w:val="000000" w:themeColor="text1"/>
          <w:sz w:val="26"/>
          <w:szCs w:val="26"/>
          <w:lang w:val="vi-VN"/>
          <w14:textFill>
            <w14:solidFill>
              <w14:schemeClr w14:val="tx1"/>
            </w14:solidFill>
          </w14:textFill>
        </w:rPr>
      </w:pPr>
      <w:r>
        <w:rPr>
          <w:rFonts w:hint="default" w:ascii="Times New Roman" w:hAnsi="Times New Roman" w:cs="Times New Roman"/>
          <w:b/>
          <w:bCs/>
          <w:color w:val="000000" w:themeColor="text1"/>
          <w:sz w:val="28"/>
          <w:szCs w:val="28"/>
          <w:lang w:val="vi-VN"/>
          <w14:textFill>
            <w14:solidFill>
              <w14:schemeClr w14:val="tx1"/>
            </w14:solidFill>
          </w14:textFill>
        </w:rPr>
        <w:tab/>
      </w:r>
      <w:r>
        <w:rPr>
          <w:rFonts w:hint="default" w:ascii="Times New Roman" w:hAnsi="Times New Roman" w:cs="Times New Roman"/>
          <w:b/>
          <w:bCs/>
          <w:color w:val="000000" w:themeColor="text1"/>
          <w:sz w:val="28"/>
          <w:szCs w:val="28"/>
          <w:lang w:val="vi-VN"/>
          <w14:textFill>
            <w14:solidFill>
              <w14:schemeClr w14:val="tx1"/>
            </w14:solidFill>
          </w14:textFill>
        </w:rPr>
        <w:tab/>
      </w:r>
      <w:r>
        <w:rPr>
          <w:rFonts w:hint="default" w:ascii="Times New Roman" w:hAnsi="Times New Roman" w:cs="Times New Roman"/>
          <w:b w:val="0"/>
          <w:bCs w:val="0"/>
          <w:color w:val="000000" w:themeColor="text1"/>
          <w:sz w:val="26"/>
          <w:szCs w:val="26"/>
          <w:lang w:val="vi-VN"/>
          <w14:textFill>
            <w14:solidFill>
              <w14:schemeClr w14:val="tx1"/>
            </w14:solidFill>
          </w14:textFill>
        </w:rPr>
        <w:t>- Thực hiên thao tác đăng nhập.</w:t>
      </w:r>
    </w:p>
    <w:p w14:paraId="2620F43B">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204" w:leftChars="0"/>
        <w:jc w:val="left"/>
        <w:textAlignment w:val="auto"/>
        <w:rPr>
          <w:rFonts w:hint="default" w:ascii="Times New Roman" w:hAnsi="Times New Roman" w:cs="Times New Roman"/>
          <w:b w:val="0"/>
          <w:bCs w:val="0"/>
          <w:color w:val="000000" w:themeColor="text1"/>
          <w:sz w:val="26"/>
          <w:szCs w:val="26"/>
          <w:lang w:val="vi-VN"/>
          <w14:textFill>
            <w14:solidFill>
              <w14:schemeClr w14:val="tx1"/>
            </w14:solidFill>
          </w14:textFill>
        </w:rPr>
      </w:pPr>
      <w:r>
        <w:rPr>
          <w:rFonts w:hint="default" w:ascii="Times New Roman" w:hAnsi="Times New Roman" w:cs="Times New Roman"/>
          <w:b w:val="0"/>
          <w:bCs w:val="0"/>
          <w:color w:val="000000" w:themeColor="text1"/>
          <w:sz w:val="26"/>
          <w:szCs w:val="26"/>
          <w:lang w:val="vi-VN"/>
          <w14:textFill>
            <w14:solidFill>
              <w14:schemeClr w14:val="tx1"/>
            </w14:solidFill>
          </w14:textFill>
        </w:rPr>
        <w:tab/>
      </w:r>
      <w:r>
        <w:rPr>
          <w:rFonts w:hint="default" w:ascii="Times New Roman" w:hAnsi="Times New Roman" w:cs="Times New Roman"/>
          <w:b w:val="0"/>
          <w:bCs w:val="0"/>
          <w:color w:val="000000" w:themeColor="text1"/>
          <w:sz w:val="26"/>
          <w:szCs w:val="26"/>
          <w:lang w:val="vi-VN"/>
          <w14:textFill>
            <w14:solidFill>
              <w14:schemeClr w14:val="tx1"/>
            </w14:solidFill>
          </w14:textFill>
        </w:rPr>
        <w:tab/>
      </w:r>
      <w:r>
        <w:rPr>
          <w:rFonts w:hint="default" w:ascii="Times New Roman" w:hAnsi="Times New Roman" w:cs="Times New Roman"/>
          <w:b w:val="0"/>
          <w:bCs w:val="0"/>
          <w:color w:val="000000" w:themeColor="text1"/>
          <w:sz w:val="26"/>
          <w:szCs w:val="26"/>
          <w:lang w:val="vi-VN"/>
          <w14:textFill>
            <w14:solidFill>
              <w14:schemeClr w14:val="tx1"/>
            </w14:solidFill>
          </w14:textFill>
        </w:rPr>
        <w:t>- Vào danh mục Quản Lý Sản Phẩm</w:t>
      </w:r>
    </w:p>
    <w:p w14:paraId="779090D4">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204" w:leftChars="0"/>
        <w:jc w:val="left"/>
        <w:textAlignment w:val="auto"/>
        <w:rPr>
          <w:rFonts w:hint="default" w:ascii="Times New Roman" w:hAnsi="Times New Roman" w:cs="Times New Roman"/>
          <w:b w:val="0"/>
          <w:bCs w:val="0"/>
          <w:color w:val="000000" w:themeColor="text1"/>
          <w:sz w:val="26"/>
          <w:szCs w:val="26"/>
          <w:lang w:val="vi-VN"/>
          <w14:textFill>
            <w14:solidFill>
              <w14:schemeClr w14:val="tx1"/>
            </w14:solidFill>
          </w14:textFill>
        </w:rPr>
      </w:pPr>
      <w:r>
        <w:rPr>
          <w:rFonts w:hint="default" w:ascii="Times New Roman" w:hAnsi="Times New Roman" w:cs="Times New Roman"/>
          <w:b w:val="0"/>
          <w:bCs w:val="0"/>
          <w:color w:val="000000" w:themeColor="text1"/>
          <w:sz w:val="26"/>
          <w:szCs w:val="26"/>
          <w:lang w:val="vi-VN"/>
          <w14:textFill>
            <w14:solidFill>
              <w14:schemeClr w14:val="tx1"/>
            </w14:solidFill>
          </w14:textFill>
        </w:rPr>
        <w:tab/>
      </w:r>
      <w:r>
        <w:rPr>
          <w:rFonts w:hint="default" w:ascii="Times New Roman" w:hAnsi="Times New Roman" w:cs="Times New Roman"/>
          <w:b w:val="0"/>
          <w:bCs w:val="0"/>
          <w:color w:val="000000" w:themeColor="text1"/>
          <w:sz w:val="26"/>
          <w:szCs w:val="26"/>
          <w:lang w:val="vi-VN"/>
          <w14:textFill>
            <w14:solidFill>
              <w14:schemeClr w14:val="tx1"/>
            </w14:solidFill>
          </w14:textFill>
        </w:rPr>
        <w:tab/>
      </w:r>
      <w:r>
        <w:rPr>
          <w:rFonts w:hint="default" w:ascii="Times New Roman" w:hAnsi="Times New Roman" w:cs="Times New Roman"/>
          <w:b w:val="0"/>
          <w:bCs w:val="0"/>
          <w:color w:val="000000" w:themeColor="text1"/>
          <w:sz w:val="26"/>
          <w:szCs w:val="26"/>
          <w:lang w:val="vi-VN"/>
          <w14:textFill>
            <w14:solidFill>
              <w14:schemeClr w14:val="tx1"/>
            </w14:solidFill>
          </w14:textFill>
        </w:rPr>
        <w:t xml:space="preserve">- Chọn nút thêm hoa mới </w:t>
      </w:r>
    </w:p>
    <w:p w14:paraId="22722B59">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204" w:leftChars="0"/>
        <w:jc w:val="left"/>
        <w:textAlignment w:val="auto"/>
        <w:rPr>
          <w:rFonts w:hint="default" w:ascii="Times New Roman" w:hAnsi="Times New Roman" w:cs="Times New Roman"/>
          <w:b w:val="0"/>
          <w:bCs w:val="0"/>
          <w:color w:val="000000" w:themeColor="text1"/>
          <w:sz w:val="26"/>
          <w:szCs w:val="26"/>
          <w:lang w:val="vi-VN"/>
          <w14:textFill>
            <w14:solidFill>
              <w14:schemeClr w14:val="tx1"/>
            </w14:solidFill>
          </w14:textFill>
        </w:rPr>
      </w:pPr>
      <w:r>
        <w:rPr>
          <w:rFonts w:hint="default" w:ascii="Times New Roman" w:hAnsi="Times New Roman" w:cs="Times New Roman"/>
          <w:b w:val="0"/>
          <w:bCs w:val="0"/>
          <w:color w:val="000000" w:themeColor="text1"/>
          <w:sz w:val="26"/>
          <w:szCs w:val="26"/>
          <w:lang w:val="vi-VN"/>
          <w14:textFill>
            <w14:solidFill>
              <w14:schemeClr w14:val="tx1"/>
            </w14:solidFill>
          </w14:textFill>
        </w:rPr>
        <w:tab/>
      </w:r>
      <w:r>
        <w:rPr>
          <w:rFonts w:hint="default" w:ascii="Times New Roman" w:hAnsi="Times New Roman" w:cs="Times New Roman"/>
          <w:b w:val="0"/>
          <w:bCs w:val="0"/>
          <w:color w:val="000000" w:themeColor="text1"/>
          <w:sz w:val="26"/>
          <w:szCs w:val="26"/>
          <w:lang w:val="vi-VN"/>
          <w14:textFill>
            <w14:solidFill>
              <w14:schemeClr w14:val="tx1"/>
            </w14:solidFill>
          </w14:textFill>
        </w:rPr>
        <w:tab/>
      </w:r>
      <w:r>
        <w:rPr>
          <w:rFonts w:hint="default" w:ascii="Times New Roman" w:hAnsi="Times New Roman" w:cs="Times New Roman"/>
          <w:b w:val="0"/>
          <w:bCs w:val="0"/>
          <w:color w:val="000000" w:themeColor="text1"/>
          <w:sz w:val="26"/>
          <w:szCs w:val="26"/>
          <w:lang w:val="vi-VN"/>
          <w14:textFill>
            <w14:solidFill>
              <w14:schemeClr w14:val="tx1"/>
            </w14:solidFill>
          </w14:textFill>
        </w:rPr>
        <w:t>- Nhập thông tin hoa</w:t>
      </w:r>
    </w:p>
    <w:p w14:paraId="2B49E22B">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204" w:leftChars="0"/>
        <w:jc w:val="left"/>
        <w:textAlignment w:val="auto"/>
        <w:rPr>
          <w:rFonts w:hint="default" w:ascii="Times New Roman" w:hAnsi="Times New Roman" w:cs="Times New Roman"/>
          <w:b w:val="0"/>
          <w:bCs w:val="0"/>
          <w:color w:val="000000" w:themeColor="text1"/>
          <w:sz w:val="26"/>
          <w:szCs w:val="26"/>
          <w:lang w:val="vi-VN"/>
          <w14:textFill>
            <w14:solidFill>
              <w14:schemeClr w14:val="tx1"/>
            </w14:solidFill>
          </w14:textFill>
        </w:rPr>
      </w:pPr>
      <w:r>
        <w:rPr>
          <w:rFonts w:hint="default" w:ascii="Times New Roman" w:hAnsi="Times New Roman" w:cs="Times New Roman"/>
          <w:b w:val="0"/>
          <w:bCs w:val="0"/>
          <w:color w:val="000000" w:themeColor="text1"/>
          <w:sz w:val="26"/>
          <w:szCs w:val="26"/>
          <w:lang w:val="vi-VN"/>
          <w14:textFill>
            <w14:solidFill>
              <w14:schemeClr w14:val="tx1"/>
            </w14:solidFill>
          </w14:textFill>
        </w:rPr>
        <w:tab/>
      </w:r>
      <w:r>
        <w:rPr>
          <w:rFonts w:hint="default" w:ascii="Times New Roman" w:hAnsi="Times New Roman" w:cs="Times New Roman"/>
          <w:b w:val="0"/>
          <w:bCs w:val="0"/>
          <w:color w:val="000000" w:themeColor="text1"/>
          <w:sz w:val="26"/>
          <w:szCs w:val="26"/>
          <w:lang w:val="vi-VN"/>
          <w14:textFill>
            <w14:solidFill>
              <w14:schemeClr w14:val="tx1"/>
            </w14:solidFill>
          </w14:textFill>
        </w:rPr>
        <w:tab/>
      </w:r>
      <w:r>
        <w:rPr>
          <w:rFonts w:hint="default" w:ascii="Times New Roman" w:hAnsi="Times New Roman" w:cs="Times New Roman"/>
          <w:b w:val="0"/>
          <w:bCs w:val="0"/>
          <w:color w:val="000000" w:themeColor="text1"/>
          <w:sz w:val="26"/>
          <w:szCs w:val="26"/>
          <w:lang w:val="vi-VN"/>
          <w14:textFill>
            <w14:solidFill>
              <w14:schemeClr w14:val="tx1"/>
            </w14:solidFill>
          </w14:textFill>
        </w:rPr>
        <w:t>- Nhấn nút thêm Sản Phẩm</w:t>
      </w:r>
    </w:p>
    <w:p w14:paraId="1D4CB489">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204" w:leftChars="0"/>
        <w:jc w:val="left"/>
        <w:textAlignment w:val="auto"/>
        <w:rPr>
          <w:rFonts w:hint="default" w:ascii="Times New Roman" w:hAnsi="Times New Roman" w:cs="Times New Roman"/>
          <w:b w:val="0"/>
          <w:bCs w:val="0"/>
          <w:color w:val="000000" w:themeColor="text1"/>
          <w:sz w:val="26"/>
          <w:szCs w:val="26"/>
          <w:lang w:val="vi-VN"/>
          <w14:textFill>
            <w14:solidFill>
              <w14:schemeClr w14:val="tx1"/>
            </w14:solidFill>
          </w14:textFill>
        </w:rPr>
      </w:pPr>
      <w:r>
        <w:rPr>
          <w:rFonts w:hint="default" w:ascii="Times New Roman" w:hAnsi="Times New Roman" w:cs="Times New Roman"/>
          <w:b w:val="0"/>
          <w:bCs w:val="0"/>
          <w:color w:val="000000" w:themeColor="text1"/>
          <w:sz w:val="26"/>
          <w:szCs w:val="26"/>
          <w:lang w:val="vi-VN"/>
          <w14:textFill>
            <w14:solidFill>
              <w14:schemeClr w14:val="tx1"/>
            </w14:solidFill>
          </w14:textFill>
        </w:rPr>
        <w:tab/>
      </w:r>
      <w:r>
        <w:rPr>
          <w:rFonts w:hint="default" w:ascii="Times New Roman" w:hAnsi="Times New Roman" w:cs="Times New Roman"/>
          <w:b w:val="0"/>
          <w:bCs w:val="0"/>
          <w:color w:val="000000" w:themeColor="text1"/>
          <w:sz w:val="26"/>
          <w:szCs w:val="26"/>
          <w:lang w:val="vi-VN"/>
          <w14:textFill>
            <w14:solidFill>
              <w14:schemeClr w14:val="tx1"/>
            </w14:solidFill>
          </w14:textFill>
        </w:rPr>
        <w:tab/>
      </w:r>
      <w:r>
        <w:rPr>
          <w:rFonts w:hint="default" w:ascii="Times New Roman" w:hAnsi="Times New Roman" w:cs="Times New Roman"/>
          <w:b w:val="0"/>
          <w:bCs w:val="0"/>
          <w:color w:val="000000" w:themeColor="text1"/>
          <w:sz w:val="26"/>
          <w:szCs w:val="26"/>
          <w:lang w:val="vi-VN"/>
          <w14:textFill>
            <w14:solidFill>
              <w14:schemeClr w14:val="tx1"/>
            </w14:solidFill>
          </w14:textFill>
        </w:rPr>
        <w:t>- Hệ thống kiểm tra thông tin sản phẩm</w:t>
      </w:r>
    </w:p>
    <w:p w14:paraId="6C81BD9A">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204" w:leftChars="0"/>
        <w:jc w:val="left"/>
        <w:textAlignment w:val="auto"/>
        <w:rPr>
          <w:rFonts w:hint="default" w:ascii="Times New Roman" w:hAnsi="Times New Roman" w:eastAsia="SimSun" w:cs="Times New Roman"/>
          <w:b w:val="0"/>
          <w:bCs w:val="0"/>
          <w:i w:val="0"/>
          <w:iCs w:val="0"/>
          <w:color w:val="000000"/>
          <w:sz w:val="26"/>
          <w:szCs w:val="26"/>
          <w:u w:val="none"/>
          <w:shd w:val="clear" w:fill="FFFFFF"/>
          <w:vertAlign w:val="baseline"/>
        </w:rPr>
      </w:pPr>
      <w:r>
        <w:rPr>
          <w:rFonts w:hint="default" w:ascii="Times New Roman" w:hAnsi="Times New Roman" w:cs="Times New Roman"/>
          <w:b w:val="0"/>
          <w:bCs w:val="0"/>
          <w:color w:val="000000" w:themeColor="text1"/>
          <w:sz w:val="26"/>
          <w:szCs w:val="26"/>
          <w:lang w:val="vi-VN"/>
          <w14:textFill>
            <w14:solidFill>
              <w14:schemeClr w14:val="tx1"/>
            </w14:solidFill>
          </w14:textFill>
        </w:rPr>
        <w:tab/>
      </w:r>
      <w:r>
        <w:rPr>
          <w:rFonts w:hint="default" w:ascii="Times New Roman" w:hAnsi="Times New Roman" w:cs="Times New Roman"/>
          <w:b w:val="0"/>
          <w:bCs w:val="0"/>
          <w:color w:val="000000" w:themeColor="text1"/>
          <w:sz w:val="26"/>
          <w:szCs w:val="26"/>
          <w:lang w:val="vi-VN"/>
          <w14:textFill>
            <w14:solidFill>
              <w14:schemeClr w14:val="tx1"/>
            </w14:solidFill>
          </w14:textFill>
        </w:rPr>
        <w:tab/>
      </w:r>
      <w:r>
        <w:rPr>
          <w:rFonts w:hint="default" w:ascii="Times New Roman" w:hAnsi="Times New Roman" w:cs="Times New Roman"/>
          <w:b w:val="0"/>
          <w:bCs w:val="0"/>
          <w:color w:val="000000" w:themeColor="text1"/>
          <w:sz w:val="26"/>
          <w:szCs w:val="26"/>
          <w:lang w:val="vi-VN"/>
          <w14:textFill>
            <w14:solidFill>
              <w14:schemeClr w14:val="tx1"/>
            </w14:solidFill>
          </w14:textFill>
        </w:rPr>
        <w:tab/>
      </w:r>
      <w:r>
        <w:rPr>
          <w:rFonts w:hint="default" w:ascii="Times New Roman" w:hAnsi="Times New Roman" w:cs="Times New Roman"/>
          <w:b w:val="0"/>
          <w:bCs w:val="0"/>
          <w:color w:val="000000" w:themeColor="text1"/>
          <w:sz w:val="26"/>
          <w:szCs w:val="26"/>
          <w:lang w:val="vi-VN"/>
          <w14:textFill>
            <w14:solidFill>
              <w14:schemeClr w14:val="tx1"/>
            </w14:solidFill>
          </w14:textFill>
        </w:rPr>
        <w:t>+</w:t>
      </w:r>
      <w:r>
        <w:rPr>
          <w:rFonts w:hint="default" w:ascii="Times New Roman" w:hAnsi="Times New Roman" w:eastAsia="SimSun" w:cs="Times New Roman"/>
          <w:b w:val="0"/>
          <w:bCs w:val="0"/>
          <w:i w:val="0"/>
          <w:iCs w:val="0"/>
          <w:color w:val="000000"/>
          <w:sz w:val="26"/>
          <w:szCs w:val="26"/>
          <w:u w:val="none"/>
          <w:shd w:val="clear" w:fill="FFFFFF"/>
          <w:vertAlign w:val="baseline"/>
        </w:rPr>
        <w:t xml:space="preserve"> Nếu thông tin không hợp lệ hoặc chưa đầy đủ buộc quay lại </w:t>
      </w:r>
      <w:r>
        <w:rPr>
          <w:rFonts w:hint="default" w:ascii="Times New Roman" w:hAnsi="Times New Roman" w:eastAsia="SimSun" w:cs="Times New Roman"/>
          <w:b w:val="0"/>
          <w:bCs w:val="0"/>
          <w:i w:val="0"/>
          <w:iCs w:val="0"/>
          <w:color w:val="000000"/>
          <w:sz w:val="26"/>
          <w:szCs w:val="26"/>
          <w:u w:val="none"/>
          <w:shd w:val="clear" w:fill="FFFFFF"/>
          <w:vertAlign w:val="baseline"/>
          <w:lang w:val="vi-VN"/>
        </w:rPr>
        <w:tab/>
      </w:r>
      <w:r>
        <w:rPr>
          <w:rFonts w:hint="default" w:ascii="Times New Roman" w:hAnsi="Times New Roman" w:eastAsia="SimSun" w:cs="Times New Roman"/>
          <w:b w:val="0"/>
          <w:bCs w:val="0"/>
          <w:i w:val="0"/>
          <w:iCs w:val="0"/>
          <w:color w:val="000000"/>
          <w:sz w:val="26"/>
          <w:szCs w:val="26"/>
          <w:u w:val="none"/>
          <w:shd w:val="clear" w:fill="FFFFFF"/>
          <w:vertAlign w:val="baseline"/>
          <w:lang w:val="vi-VN"/>
        </w:rPr>
        <w:tab/>
      </w:r>
      <w:r>
        <w:rPr>
          <w:rFonts w:hint="default" w:ascii="Times New Roman" w:hAnsi="Times New Roman" w:eastAsia="SimSun" w:cs="Times New Roman"/>
          <w:b w:val="0"/>
          <w:bCs w:val="0"/>
          <w:i w:val="0"/>
          <w:iCs w:val="0"/>
          <w:color w:val="000000"/>
          <w:sz w:val="26"/>
          <w:szCs w:val="26"/>
          <w:u w:val="none"/>
          <w:shd w:val="clear" w:fill="FFFFFF"/>
          <w:vertAlign w:val="baseline"/>
          <w:lang w:val="vi-VN"/>
        </w:rPr>
        <w:tab/>
      </w:r>
      <w:r>
        <w:rPr>
          <w:rFonts w:hint="default" w:ascii="Times New Roman" w:hAnsi="Times New Roman" w:eastAsia="SimSun" w:cs="Times New Roman"/>
          <w:b w:val="0"/>
          <w:bCs w:val="0"/>
          <w:i w:val="0"/>
          <w:iCs w:val="0"/>
          <w:color w:val="000000"/>
          <w:sz w:val="26"/>
          <w:szCs w:val="26"/>
          <w:u w:val="none"/>
          <w:shd w:val="clear" w:fill="FFFFFF"/>
          <w:vertAlign w:val="baseline"/>
        </w:rPr>
        <w:t>bước nhập thông tin sản phẩm</w:t>
      </w:r>
    </w:p>
    <w:p w14:paraId="1693A7A9">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204" w:leftChars="0"/>
        <w:jc w:val="left"/>
        <w:textAlignment w:val="auto"/>
        <w:rPr>
          <w:rFonts w:hint="default" w:ascii="Times New Roman" w:hAnsi="Times New Roman" w:eastAsia="SimSun" w:cs="Times New Roman"/>
          <w:b w:val="0"/>
          <w:bCs w:val="0"/>
          <w:i w:val="0"/>
          <w:iCs w:val="0"/>
          <w:color w:val="000000"/>
          <w:sz w:val="26"/>
          <w:szCs w:val="26"/>
          <w:u w:val="none"/>
          <w:shd w:val="clear" w:fill="FFFFFF"/>
          <w:vertAlign w:val="baseline"/>
          <w:lang w:val="vi-VN"/>
        </w:rPr>
      </w:pPr>
      <w:r>
        <w:rPr>
          <w:rFonts w:hint="default" w:ascii="Times New Roman" w:hAnsi="Times New Roman" w:eastAsia="SimSun" w:cs="Times New Roman"/>
          <w:b w:val="0"/>
          <w:bCs w:val="0"/>
          <w:i w:val="0"/>
          <w:iCs w:val="0"/>
          <w:color w:val="000000"/>
          <w:sz w:val="26"/>
          <w:szCs w:val="26"/>
          <w:u w:val="none"/>
          <w:shd w:val="clear" w:fill="FFFFFF"/>
          <w:vertAlign w:val="baseline"/>
          <w:lang w:val="vi-VN"/>
        </w:rPr>
        <w:tab/>
      </w:r>
      <w:r>
        <w:rPr>
          <w:rFonts w:hint="default" w:ascii="Times New Roman" w:hAnsi="Times New Roman" w:eastAsia="SimSun" w:cs="Times New Roman"/>
          <w:b w:val="0"/>
          <w:bCs w:val="0"/>
          <w:i w:val="0"/>
          <w:iCs w:val="0"/>
          <w:color w:val="000000"/>
          <w:sz w:val="26"/>
          <w:szCs w:val="26"/>
          <w:u w:val="none"/>
          <w:shd w:val="clear" w:fill="FFFFFF"/>
          <w:vertAlign w:val="baseline"/>
          <w:lang w:val="vi-VN"/>
        </w:rPr>
        <w:tab/>
      </w:r>
      <w:r>
        <w:rPr>
          <w:rFonts w:hint="default" w:ascii="Times New Roman" w:hAnsi="Times New Roman" w:eastAsia="SimSun" w:cs="Times New Roman"/>
          <w:b w:val="0"/>
          <w:bCs w:val="0"/>
          <w:i w:val="0"/>
          <w:iCs w:val="0"/>
          <w:color w:val="000000"/>
          <w:sz w:val="26"/>
          <w:szCs w:val="26"/>
          <w:u w:val="none"/>
          <w:shd w:val="clear" w:fill="FFFFFF"/>
          <w:vertAlign w:val="baseline"/>
          <w:lang w:val="vi-VN"/>
        </w:rPr>
        <w:tab/>
      </w:r>
      <w:r>
        <w:rPr>
          <w:rFonts w:hint="default" w:ascii="Times New Roman" w:hAnsi="Times New Roman" w:eastAsia="SimSun" w:cs="Times New Roman"/>
          <w:b w:val="0"/>
          <w:bCs w:val="0"/>
          <w:i w:val="0"/>
          <w:iCs w:val="0"/>
          <w:color w:val="000000"/>
          <w:sz w:val="26"/>
          <w:szCs w:val="26"/>
          <w:u w:val="none"/>
          <w:shd w:val="clear" w:fill="FFFFFF"/>
          <w:vertAlign w:val="baseline"/>
          <w:lang w:val="vi-VN"/>
        </w:rPr>
        <w:t xml:space="preserve">+ </w:t>
      </w:r>
      <w:r>
        <w:rPr>
          <w:rFonts w:hint="default" w:ascii="Times New Roman" w:hAnsi="Times New Roman" w:eastAsia="SimSun" w:cs="Times New Roman"/>
          <w:b w:val="0"/>
          <w:bCs w:val="0"/>
          <w:i w:val="0"/>
          <w:iCs w:val="0"/>
          <w:color w:val="000000"/>
          <w:sz w:val="26"/>
          <w:szCs w:val="26"/>
          <w:u w:val="none"/>
          <w:shd w:val="clear" w:fill="FFFFFF"/>
          <w:vertAlign w:val="baseline"/>
        </w:rPr>
        <w:t xml:space="preserve">Nếu thông tin hợp lệ và đầy đủ </w:t>
      </w:r>
      <w:r>
        <w:rPr>
          <w:rFonts w:hint="default" w:ascii="Times New Roman" w:hAnsi="Times New Roman" w:eastAsia="SimSun" w:cs="Times New Roman"/>
          <w:b w:val="0"/>
          <w:bCs w:val="0"/>
          <w:i w:val="0"/>
          <w:iCs w:val="0"/>
          <w:color w:val="000000"/>
          <w:sz w:val="26"/>
          <w:szCs w:val="26"/>
          <w:u w:val="none"/>
          <w:shd w:val="clear" w:fill="FFFFFF"/>
          <w:vertAlign w:val="baseline"/>
          <w:lang w:val="vi-VN"/>
        </w:rPr>
        <w:t xml:space="preserve">lưu vào cơ sở dữ liệu và </w:t>
      </w:r>
      <w:r>
        <w:rPr>
          <w:rFonts w:hint="default" w:ascii="Times New Roman" w:hAnsi="Times New Roman" w:eastAsia="SimSun" w:cs="Times New Roman"/>
          <w:b w:val="0"/>
          <w:bCs w:val="0"/>
          <w:i w:val="0"/>
          <w:iCs w:val="0"/>
          <w:color w:val="000000"/>
          <w:sz w:val="26"/>
          <w:szCs w:val="26"/>
          <w:u w:val="none"/>
          <w:shd w:val="clear" w:fill="FFFFFF"/>
          <w:vertAlign w:val="baseline"/>
        </w:rPr>
        <w:t xml:space="preserve">thông </w:t>
      </w:r>
      <w:r>
        <w:rPr>
          <w:rFonts w:hint="default" w:ascii="Times New Roman" w:hAnsi="Times New Roman" w:eastAsia="SimSun" w:cs="Times New Roman"/>
          <w:b w:val="0"/>
          <w:bCs w:val="0"/>
          <w:i w:val="0"/>
          <w:iCs w:val="0"/>
          <w:color w:val="000000"/>
          <w:sz w:val="26"/>
          <w:szCs w:val="26"/>
          <w:u w:val="none"/>
          <w:shd w:val="clear" w:fill="FFFFFF"/>
          <w:vertAlign w:val="baseline"/>
          <w:lang w:val="vi-VN"/>
        </w:rPr>
        <w:tab/>
      </w:r>
      <w:r>
        <w:rPr>
          <w:rFonts w:hint="default" w:ascii="Times New Roman" w:hAnsi="Times New Roman" w:eastAsia="SimSun" w:cs="Times New Roman"/>
          <w:b w:val="0"/>
          <w:bCs w:val="0"/>
          <w:i w:val="0"/>
          <w:iCs w:val="0"/>
          <w:color w:val="000000"/>
          <w:sz w:val="26"/>
          <w:szCs w:val="26"/>
          <w:u w:val="none"/>
          <w:shd w:val="clear" w:fill="FFFFFF"/>
          <w:vertAlign w:val="baseline"/>
          <w:lang w:val="vi-VN"/>
        </w:rPr>
        <w:tab/>
      </w:r>
      <w:r>
        <w:rPr>
          <w:rFonts w:hint="default" w:ascii="Times New Roman" w:hAnsi="Times New Roman" w:eastAsia="SimSun" w:cs="Times New Roman"/>
          <w:b w:val="0"/>
          <w:bCs w:val="0"/>
          <w:i w:val="0"/>
          <w:iCs w:val="0"/>
          <w:color w:val="000000"/>
          <w:sz w:val="26"/>
          <w:szCs w:val="26"/>
          <w:u w:val="none"/>
          <w:shd w:val="clear" w:fill="FFFFFF"/>
          <w:vertAlign w:val="baseline"/>
          <w:lang w:val="vi-VN"/>
        </w:rPr>
        <w:tab/>
      </w:r>
      <w:r>
        <w:rPr>
          <w:rFonts w:hint="default" w:ascii="Times New Roman" w:hAnsi="Times New Roman" w:eastAsia="SimSun" w:cs="Times New Roman"/>
          <w:b w:val="0"/>
          <w:bCs w:val="0"/>
          <w:i w:val="0"/>
          <w:iCs w:val="0"/>
          <w:color w:val="000000"/>
          <w:sz w:val="26"/>
          <w:szCs w:val="26"/>
          <w:u w:val="none"/>
          <w:shd w:val="clear" w:fill="FFFFFF"/>
          <w:vertAlign w:val="baseline"/>
        </w:rPr>
        <w:t xml:space="preserve">báo thêm </w:t>
      </w:r>
      <w:r>
        <w:rPr>
          <w:rFonts w:hint="default" w:ascii="Times New Roman" w:hAnsi="Times New Roman" w:eastAsia="SimSun" w:cs="Times New Roman"/>
          <w:b w:val="0"/>
          <w:bCs w:val="0"/>
          <w:i w:val="0"/>
          <w:iCs w:val="0"/>
          <w:color w:val="000000"/>
          <w:sz w:val="26"/>
          <w:szCs w:val="26"/>
          <w:u w:val="none"/>
          <w:shd w:val="clear" w:fill="FFFFFF"/>
          <w:vertAlign w:val="baseline"/>
          <w:lang w:val="vi-VN"/>
        </w:rPr>
        <w:t>hoa</w:t>
      </w:r>
      <w:r>
        <w:rPr>
          <w:rFonts w:hint="default" w:ascii="Times New Roman" w:hAnsi="Times New Roman" w:eastAsia="SimSun" w:cs="Times New Roman"/>
          <w:b w:val="0"/>
          <w:bCs w:val="0"/>
          <w:i w:val="0"/>
          <w:iCs w:val="0"/>
          <w:color w:val="000000"/>
          <w:sz w:val="26"/>
          <w:szCs w:val="26"/>
          <w:u w:val="none"/>
          <w:shd w:val="clear" w:fill="FFFFFF"/>
          <w:vertAlign w:val="baseline"/>
        </w:rPr>
        <w:t xml:space="preserve"> thành công.</w:t>
      </w:r>
    </w:p>
    <w:p w14:paraId="089C9459">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204" w:leftChars="0"/>
        <w:jc w:val="left"/>
        <w:textAlignment w:val="auto"/>
        <w:rPr>
          <w:rFonts w:hint="default" w:ascii="Times New Roman" w:hAnsi="Times New Roman" w:cs="Times New Roman"/>
          <w:b w:val="0"/>
          <w:bCs w:val="0"/>
          <w:color w:val="000000" w:themeColor="text1"/>
          <w:sz w:val="26"/>
          <w:szCs w:val="26"/>
          <w:lang w:val="vi-VN"/>
          <w14:textFill>
            <w14:solidFill>
              <w14:schemeClr w14:val="tx1"/>
            </w14:solidFill>
          </w14:textFill>
        </w:rPr>
      </w:pPr>
      <w:r>
        <w:rPr>
          <w:rFonts w:hint="default" w:ascii="Times New Roman" w:hAnsi="Times New Roman" w:cs="Times New Roman"/>
          <w:b w:val="0"/>
          <w:bCs w:val="0"/>
          <w:color w:val="000000" w:themeColor="text1"/>
          <w:sz w:val="26"/>
          <w:szCs w:val="26"/>
          <w:lang w:val="vi-VN"/>
          <w14:textFill>
            <w14:solidFill>
              <w14:schemeClr w14:val="tx1"/>
            </w14:solidFill>
          </w14:textFill>
        </w:rPr>
        <w:tab/>
      </w:r>
      <w:r>
        <w:rPr>
          <w:rFonts w:hint="default" w:ascii="Times New Roman" w:hAnsi="Times New Roman" w:cs="Times New Roman"/>
          <w:b w:val="0"/>
          <w:bCs w:val="0"/>
          <w:color w:val="000000" w:themeColor="text1"/>
          <w:sz w:val="26"/>
          <w:szCs w:val="26"/>
          <w:lang w:val="vi-VN"/>
          <w14:textFill>
            <w14:solidFill>
              <w14:schemeClr w14:val="tx1"/>
            </w14:solidFill>
          </w14:textFill>
        </w:rPr>
        <w:tab/>
      </w:r>
      <w:r>
        <w:rPr>
          <w:rFonts w:hint="default" w:ascii="Times New Roman" w:hAnsi="Times New Roman" w:cs="Times New Roman"/>
          <w:b w:val="0"/>
          <w:bCs w:val="0"/>
          <w:color w:val="000000" w:themeColor="text1"/>
          <w:sz w:val="26"/>
          <w:szCs w:val="26"/>
          <w:lang w:val="vi-VN"/>
          <w14:textFill>
            <w14:solidFill>
              <w14:schemeClr w14:val="tx1"/>
            </w14:solidFill>
          </w14:textFill>
        </w:rPr>
        <w:t>- Kết Thúc Quy Trình.</w:t>
      </w:r>
    </w:p>
    <w:p w14:paraId="5270D6E5">
      <w:pPr>
        <w:pStyle w:val="23"/>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204" w:leftChars="0"/>
        <w:jc w:val="left"/>
        <w:textAlignment w:val="auto"/>
      </w:pPr>
      <w:r>
        <w:drawing>
          <wp:inline distT="0" distB="0" distL="114300" distR="114300">
            <wp:extent cx="5494020" cy="2822575"/>
            <wp:effectExtent l="0" t="0" r="7620" b="1206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2"/>
                    <a:stretch>
                      <a:fillRect/>
                    </a:stretch>
                  </pic:blipFill>
                  <pic:spPr>
                    <a:xfrm>
                      <a:off x="0" y="0"/>
                      <a:ext cx="5494020" cy="2822575"/>
                    </a:xfrm>
                    <a:prstGeom prst="rect">
                      <a:avLst/>
                    </a:prstGeom>
                    <a:noFill/>
                    <a:ln>
                      <a:noFill/>
                    </a:ln>
                  </pic:spPr>
                </pic:pic>
              </a:graphicData>
            </a:graphic>
          </wp:inline>
        </w:drawing>
      </w:r>
    </w:p>
    <w:p w14:paraId="763F4F2F">
      <w:pPr>
        <w:keepNext w:val="0"/>
        <w:keepLines w:val="0"/>
        <w:pageBreakBefore w:val="0"/>
        <w:widowControl/>
        <w:kinsoku/>
        <w:overflowPunct/>
        <w:topLinePunct w:val="0"/>
        <w:autoSpaceDE/>
        <w:autoSpaceDN/>
        <w:bidi w:val="0"/>
        <w:adjustRightInd/>
        <w:snapToGrid/>
        <w:spacing w:before="120" w:beforeAutospacing="0" w:afterAutospacing="0" w:line="312" w:lineRule="auto"/>
        <w:textAlignment w:val="auto"/>
      </w:pPr>
    </w:p>
    <w:p w14:paraId="2C965000">
      <w:pPr>
        <w:keepNext w:val="0"/>
        <w:keepLines w:val="0"/>
        <w:pageBreakBefore w:val="0"/>
        <w:widowControl/>
        <w:kinsoku/>
        <w:overflowPunct/>
        <w:topLinePunct w:val="0"/>
        <w:autoSpaceDE/>
        <w:autoSpaceDN/>
        <w:bidi w:val="0"/>
        <w:adjustRightInd/>
        <w:snapToGrid/>
        <w:spacing w:before="120" w:beforeAutospacing="0" w:afterAutospacing="0" w:line="312" w:lineRule="auto"/>
        <w:jc w:val="center"/>
        <w:textAlignment w:val="auto"/>
        <w:rPr>
          <w:rFonts w:hint="default" w:ascii="Times New Roman" w:hAnsi="Times New Roman" w:cs="Times New Roman"/>
          <w:sz w:val="26"/>
          <w:szCs w:val="26"/>
          <w:lang w:val="vi-VN"/>
        </w:rPr>
      </w:pPr>
      <w:bookmarkStart w:id="21" w:name="_Toc10883"/>
      <w:r>
        <w:rPr>
          <w:rFonts w:hint="default" w:ascii="Times New Roman" w:hAnsi="Times New Roman" w:cs="Times New Roman"/>
          <w:sz w:val="26"/>
          <w:szCs w:val="26"/>
          <w:lang w:val="vi-VN"/>
        </w:rPr>
        <w:t>Hình 2-1 Quy trình thực hiện chức năng thêm hoa mới</w:t>
      </w:r>
      <w:bookmarkEnd w:id="21"/>
    </w:p>
    <w:p w14:paraId="42A0C787">
      <w:pPr>
        <w:keepNext w:val="0"/>
        <w:keepLines w:val="0"/>
        <w:pageBreakBefore w:val="0"/>
        <w:widowControl/>
        <w:kinsoku/>
        <w:overflowPunct/>
        <w:topLinePunct w:val="0"/>
        <w:autoSpaceDE/>
        <w:autoSpaceDN/>
        <w:bidi w:val="0"/>
        <w:adjustRightInd/>
        <w:snapToGrid/>
        <w:spacing w:before="120" w:beforeAutospacing="0" w:afterAutospacing="0" w:line="312" w:lineRule="auto"/>
        <w:jc w:val="center"/>
        <w:textAlignment w:val="auto"/>
        <w:rPr>
          <w:rFonts w:hint="default" w:ascii="Times New Roman" w:hAnsi="Times New Roman" w:cs="Times New Roman"/>
          <w:sz w:val="26"/>
          <w:szCs w:val="26"/>
          <w:lang w:val="vi-VN"/>
        </w:rPr>
      </w:pPr>
    </w:p>
    <w:p w14:paraId="708F8F9D">
      <w:pPr>
        <w:keepNext w:val="0"/>
        <w:keepLines w:val="0"/>
        <w:pageBreakBefore w:val="0"/>
        <w:widowControl/>
        <w:numPr>
          <w:ilvl w:val="0"/>
          <w:numId w:val="0"/>
        </w:numPr>
        <w:kinsoku/>
        <w:overflowPunct/>
        <w:topLinePunct w:val="0"/>
        <w:autoSpaceDE/>
        <w:autoSpaceDN/>
        <w:bidi w:val="0"/>
        <w:adjustRightInd/>
        <w:snapToGrid/>
        <w:spacing w:before="120" w:beforeAutospacing="0" w:afterAutospacing="0" w:line="312" w:lineRule="auto"/>
        <w:ind w:left="204" w:leftChars="0"/>
        <w:jc w:val="left"/>
        <w:textAlignment w:val="auto"/>
        <w:rPr>
          <w:rFonts w:hint="default" w:ascii="Times New Roman" w:hAnsi="Times New Roman" w:cs="Times New Roman"/>
          <w:b w:val="0"/>
          <w:bCs w:val="0"/>
          <w:color w:val="000000" w:themeColor="text1"/>
          <w:sz w:val="26"/>
          <w:szCs w:val="26"/>
          <w:u w:val="single"/>
          <w:lang w:val="vi-VN"/>
          <w14:textFill>
            <w14:solidFill>
              <w14:schemeClr w14:val="tx1"/>
            </w14:solidFill>
          </w14:textFill>
        </w:rPr>
      </w:pPr>
      <w:r>
        <w:rPr>
          <w:rFonts w:hint="default" w:ascii="Times New Roman" w:hAnsi="Times New Roman" w:cs="Times New Roman"/>
          <w:b w:val="0"/>
          <w:bCs w:val="0"/>
          <w:color w:val="000000" w:themeColor="text1"/>
          <w:sz w:val="26"/>
          <w:szCs w:val="26"/>
          <w:lang w:val="vi-VN"/>
          <w14:textFill>
            <w14:solidFill>
              <w14:schemeClr w14:val="tx1"/>
            </w14:solidFill>
          </w14:textFill>
        </w:rPr>
        <w:tab/>
      </w:r>
      <w:r>
        <w:rPr>
          <w:rFonts w:hint="default" w:ascii="Times New Roman" w:hAnsi="Times New Roman" w:cs="Times New Roman"/>
          <w:b w:val="0"/>
          <w:bCs w:val="0"/>
          <w:color w:val="000000" w:themeColor="text1"/>
          <w:sz w:val="26"/>
          <w:szCs w:val="26"/>
          <w:u w:val="single"/>
          <w:lang w:val="vi-VN"/>
          <w14:textFill>
            <w14:solidFill>
              <w14:schemeClr w14:val="tx1"/>
            </w14:solidFill>
          </w14:textFill>
        </w:rPr>
        <w:t>Quy trình thực hiện chức năng xoá hoa:</w:t>
      </w:r>
    </w:p>
    <w:p w14:paraId="6B75EB5F">
      <w:pPr>
        <w:pStyle w:val="85"/>
        <w:keepNext w:val="0"/>
        <w:keepLines w:val="0"/>
        <w:pageBreakBefore w:val="0"/>
        <w:widowControl/>
        <w:suppressLineNumbers w:val="0"/>
        <w:kinsoku/>
        <w:overflowPunct/>
        <w:topLinePunct w:val="0"/>
        <w:autoSpaceDE/>
        <w:autoSpaceDN/>
        <w:bidi w:val="0"/>
        <w:adjustRightInd/>
        <w:snapToGrid/>
        <w:spacing w:before="120" w:beforeAutospacing="0" w:after="0" w:afterAutospacing="0" w:line="312" w:lineRule="auto"/>
        <w:ind w:left="0" w:firstLine="720"/>
        <w:jc w:val="both"/>
        <w:textAlignment w:val="auto"/>
      </w:pPr>
      <w:r>
        <w:rPr>
          <w:rFonts w:hint="default" w:ascii="Times New Roman" w:hAnsi="Times New Roman" w:cs="Times New Roman"/>
          <w:b w:val="0"/>
          <w:bCs w:val="0"/>
          <w:color w:val="000000" w:themeColor="text1"/>
          <w:sz w:val="26"/>
          <w:szCs w:val="26"/>
          <w:u w:val="none"/>
          <w:lang w:val="vi-VN"/>
          <w14:textFill>
            <w14:solidFill>
              <w14:schemeClr w14:val="tx1"/>
            </w14:solidFill>
          </w14:textFill>
        </w:rPr>
        <w:tab/>
      </w:r>
      <w:r>
        <w:rPr>
          <w:rFonts w:hint="default" w:ascii="Times New Roman" w:hAnsi="Times New Roman" w:cs="Times New Roman"/>
          <w:i w:val="0"/>
          <w:iCs w:val="0"/>
          <w:color w:val="000000"/>
          <w:sz w:val="26"/>
          <w:szCs w:val="26"/>
          <w:u w:val="none"/>
          <w:shd w:val="clear" w:fill="FFFFFF"/>
          <w:vertAlign w:val="baseline"/>
        </w:rPr>
        <w:t>- Thực hiện thao tác đăng nhập.</w:t>
      </w:r>
    </w:p>
    <w:p w14:paraId="4F29461B">
      <w:pPr>
        <w:pStyle w:val="85"/>
        <w:keepNext w:val="0"/>
        <w:keepLines w:val="0"/>
        <w:pageBreakBefore w:val="0"/>
        <w:widowControl/>
        <w:suppressLineNumbers w:val="0"/>
        <w:kinsoku/>
        <w:overflowPunct/>
        <w:topLinePunct w:val="0"/>
        <w:autoSpaceDE/>
        <w:autoSpaceDN/>
        <w:bidi w:val="0"/>
        <w:adjustRightInd/>
        <w:snapToGrid/>
        <w:spacing w:before="120" w:beforeAutospacing="0" w:after="0" w:afterAutospacing="0" w:line="312" w:lineRule="auto"/>
        <w:ind w:left="720" w:leftChars="0" w:firstLine="720" w:firstLineChars="0"/>
        <w:jc w:val="both"/>
        <w:textAlignment w:val="auto"/>
      </w:pPr>
      <w:r>
        <w:rPr>
          <w:rFonts w:hint="default" w:ascii="Times New Roman" w:hAnsi="Times New Roman" w:cs="Times New Roman"/>
          <w:i w:val="0"/>
          <w:iCs w:val="0"/>
          <w:color w:val="000000"/>
          <w:sz w:val="26"/>
          <w:szCs w:val="26"/>
          <w:u w:val="none"/>
          <w:shd w:val="clear" w:fill="FFFFFF"/>
          <w:vertAlign w:val="baseline"/>
        </w:rPr>
        <w:t>- Vào danh mục sản phẩm.</w:t>
      </w:r>
    </w:p>
    <w:p w14:paraId="3B806F09">
      <w:pPr>
        <w:pStyle w:val="85"/>
        <w:keepNext w:val="0"/>
        <w:keepLines w:val="0"/>
        <w:pageBreakBefore w:val="0"/>
        <w:widowControl/>
        <w:suppressLineNumbers w:val="0"/>
        <w:kinsoku/>
        <w:overflowPunct/>
        <w:topLinePunct w:val="0"/>
        <w:autoSpaceDE/>
        <w:autoSpaceDN/>
        <w:bidi w:val="0"/>
        <w:adjustRightInd/>
        <w:snapToGrid/>
        <w:spacing w:before="120" w:beforeAutospacing="0" w:after="0" w:afterAutospacing="0" w:line="312" w:lineRule="auto"/>
        <w:ind w:left="720" w:leftChars="0" w:firstLine="720" w:firstLineChars="0"/>
        <w:jc w:val="both"/>
        <w:textAlignment w:val="auto"/>
        <w:rPr>
          <w:rFonts w:hint="default" w:ascii="Times New Roman" w:hAnsi="Times New Roman" w:cs="Times New Roman"/>
          <w:i w:val="0"/>
          <w:iCs w:val="0"/>
          <w:color w:val="000000"/>
          <w:sz w:val="26"/>
          <w:szCs w:val="26"/>
          <w:u w:val="none"/>
          <w:shd w:val="clear" w:fill="FFFFFF"/>
          <w:vertAlign w:val="baseline"/>
        </w:rPr>
      </w:pPr>
      <w:r>
        <w:rPr>
          <w:rFonts w:hint="default" w:ascii="Times New Roman" w:hAnsi="Times New Roman" w:cs="Times New Roman"/>
          <w:i w:val="0"/>
          <w:iCs w:val="0"/>
          <w:color w:val="000000"/>
          <w:sz w:val="26"/>
          <w:szCs w:val="26"/>
          <w:u w:val="none"/>
          <w:shd w:val="clear" w:fill="FFFFFF"/>
          <w:vertAlign w:val="baseline"/>
        </w:rPr>
        <w:t xml:space="preserve">- Thực hiện </w:t>
      </w:r>
      <w:r>
        <w:rPr>
          <w:rFonts w:hint="default" w:cs="Times New Roman"/>
          <w:i w:val="0"/>
          <w:iCs w:val="0"/>
          <w:color w:val="000000"/>
          <w:sz w:val="26"/>
          <w:szCs w:val="26"/>
          <w:u w:val="none"/>
          <w:shd w:val="clear" w:fill="FFFFFF"/>
          <w:vertAlign w:val="baseline"/>
          <w:lang w:val="vi-VN"/>
        </w:rPr>
        <w:t>xoá</w:t>
      </w:r>
      <w:r>
        <w:rPr>
          <w:rFonts w:hint="default" w:ascii="Times New Roman" w:hAnsi="Times New Roman" w:cs="Times New Roman"/>
          <w:i w:val="0"/>
          <w:iCs w:val="0"/>
          <w:color w:val="000000"/>
          <w:sz w:val="26"/>
          <w:szCs w:val="26"/>
          <w:u w:val="none"/>
          <w:shd w:val="clear" w:fill="FFFFFF"/>
          <w:vertAlign w:val="baseline"/>
        </w:rPr>
        <w:t xml:space="preserve"> </w:t>
      </w:r>
      <w:r>
        <w:rPr>
          <w:rFonts w:hint="default" w:cs="Times New Roman"/>
          <w:i w:val="0"/>
          <w:iCs w:val="0"/>
          <w:color w:val="000000"/>
          <w:sz w:val="26"/>
          <w:szCs w:val="26"/>
          <w:u w:val="none"/>
          <w:shd w:val="clear" w:fill="FFFFFF"/>
          <w:vertAlign w:val="baseline"/>
          <w:lang w:val="vi-VN"/>
        </w:rPr>
        <w:t>hoa</w:t>
      </w:r>
      <w:r>
        <w:rPr>
          <w:rFonts w:hint="default" w:ascii="Times New Roman" w:hAnsi="Times New Roman" w:cs="Times New Roman"/>
          <w:i w:val="0"/>
          <w:iCs w:val="0"/>
          <w:color w:val="000000"/>
          <w:sz w:val="26"/>
          <w:szCs w:val="26"/>
          <w:u w:val="none"/>
          <w:shd w:val="clear" w:fill="FFFFFF"/>
          <w:vertAlign w:val="baseline"/>
        </w:rPr>
        <w:t xml:space="preserve"> tại danh mục .</w:t>
      </w:r>
    </w:p>
    <w:p w14:paraId="10672638">
      <w:pPr>
        <w:pStyle w:val="85"/>
        <w:keepNext w:val="0"/>
        <w:keepLines w:val="0"/>
        <w:pageBreakBefore w:val="0"/>
        <w:widowControl/>
        <w:suppressLineNumbers w:val="0"/>
        <w:kinsoku/>
        <w:overflowPunct/>
        <w:topLinePunct w:val="0"/>
        <w:autoSpaceDE/>
        <w:autoSpaceDN/>
        <w:bidi w:val="0"/>
        <w:adjustRightInd/>
        <w:snapToGrid/>
        <w:spacing w:before="120" w:beforeAutospacing="0" w:after="0" w:afterAutospacing="0" w:line="312" w:lineRule="auto"/>
        <w:ind w:left="720" w:leftChars="0" w:firstLine="720" w:firstLineChars="0"/>
        <w:jc w:val="both"/>
        <w:textAlignment w:val="auto"/>
        <w:rPr>
          <w:rFonts w:hint="default" w:ascii="Times New Roman" w:hAnsi="Times New Roman" w:cs="Times New Roman"/>
          <w:i w:val="0"/>
          <w:iCs w:val="0"/>
          <w:color w:val="000000"/>
          <w:sz w:val="26"/>
          <w:szCs w:val="26"/>
          <w:u w:val="none"/>
          <w:shd w:val="clear" w:fill="FFFFFF"/>
          <w:vertAlign w:val="baseline"/>
          <w:lang w:val="vi-VN"/>
        </w:rPr>
      </w:pPr>
      <w:r>
        <w:rPr>
          <w:rFonts w:hint="default" w:cs="Times New Roman"/>
          <w:i w:val="0"/>
          <w:iCs w:val="0"/>
          <w:color w:val="000000"/>
          <w:sz w:val="26"/>
          <w:szCs w:val="26"/>
          <w:u w:val="none"/>
          <w:shd w:val="clear" w:fill="FFFFFF"/>
          <w:vertAlign w:val="baseline"/>
          <w:lang w:val="vi-VN"/>
        </w:rPr>
        <w:t>- gửi yêu cầu xoá tới hệ thống.</w:t>
      </w:r>
    </w:p>
    <w:p w14:paraId="073CFD5C">
      <w:pPr>
        <w:pStyle w:val="85"/>
        <w:keepNext w:val="0"/>
        <w:keepLines w:val="0"/>
        <w:pageBreakBefore w:val="0"/>
        <w:widowControl/>
        <w:suppressLineNumbers w:val="0"/>
        <w:kinsoku/>
        <w:overflowPunct/>
        <w:topLinePunct w:val="0"/>
        <w:autoSpaceDE/>
        <w:autoSpaceDN/>
        <w:bidi w:val="0"/>
        <w:adjustRightInd/>
        <w:snapToGrid/>
        <w:spacing w:before="120" w:beforeAutospacing="0" w:after="0" w:afterAutospacing="0" w:line="312" w:lineRule="auto"/>
        <w:ind w:left="720" w:leftChars="0" w:firstLine="720" w:firstLineChars="0"/>
        <w:jc w:val="both"/>
        <w:textAlignment w:val="auto"/>
        <w:rPr>
          <w:rFonts w:hint="default" w:ascii="Times New Roman" w:hAnsi="Times New Roman" w:cs="Times New Roman"/>
          <w:i w:val="0"/>
          <w:iCs w:val="0"/>
          <w:color w:val="000000"/>
          <w:sz w:val="26"/>
          <w:szCs w:val="26"/>
          <w:u w:val="none"/>
          <w:shd w:val="clear" w:fill="FFFFFF"/>
          <w:vertAlign w:val="baseline"/>
        </w:rPr>
      </w:pPr>
      <w:r>
        <w:rPr>
          <w:rFonts w:hint="default" w:ascii="Times New Roman" w:hAnsi="Times New Roman" w:cs="Times New Roman"/>
          <w:i w:val="0"/>
          <w:iCs w:val="0"/>
          <w:color w:val="000000"/>
          <w:sz w:val="26"/>
          <w:szCs w:val="26"/>
          <w:u w:val="none"/>
          <w:shd w:val="clear" w:fill="FFFFFF"/>
          <w:vertAlign w:val="baseline"/>
        </w:rPr>
        <w:t>- Hệ thống hiển thị cảnh báo .</w:t>
      </w:r>
    </w:p>
    <w:p w14:paraId="6F00D364">
      <w:pPr>
        <w:pStyle w:val="85"/>
        <w:keepNext w:val="0"/>
        <w:keepLines w:val="0"/>
        <w:pageBreakBefore w:val="0"/>
        <w:widowControl/>
        <w:suppressLineNumbers w:val="0"/>
        <w:kinsoku/>
        <w:overflowPunct/>
        <w:topLinePunct w:val="0"/>
        <w:autoSpaceDE/>
        <w:autoSpaceDN/>
        <w:bidi w:val="0"/>
        <w:adjustRightInd/>
        <w:snapToGrid/>
        <w:spacing w:before="120" w:beforeAutospacing="0" w:after="0" w:afterAutospacing="0" w:line="312" w:lineRule="auto"/>
        <w:ind w:left="720" w:leftChars="0" w:firstLine="720" w:firstLineChars="0"/>
        <w:jc w:val="both"/>
        <w:textAlignment w:val="auto"/>
        <w:rPr>
          <w:rFonts w:hint="default" w:ascii="Times New Roman" w:hAnsi="Times New Roman" w:cs="Times New Roman"/>
          <w:i w:val="0"/>
          <w:iCs w:val="0"/>
          <w:color w:val="000000"/>
          <w:sz w:val="26"/>
          <w:szCs w:val="26"/>
          <w:u w:val="none"/>
          <w:shd w:val="clear" w:fill="FFFFFF"/>
          <w:vertAlign w:val="baseline"/>
          <w:lang w:val="vi-VN"/>
        </w:rPr>
      </w:pPr>
      <w:r>
        <w:rPr>
          <w:rFonts w:hint="default" w:cs="Times New Roman"/>
          <w:i w:val="0"/>
          <w:iCs w:val="0"/>
          <w:color w:val="000000"/>
          <w:sz w:val="26"/>
          <w:szCs w:val="26"/>
          <w:u w:val="none"/>
          <w:shd w:val="clear" w:fill="FFFFFF"/>
          <w:vertAlign w:val="baseline"/>
          <w:lang w:val="vi-VN"/>
        </w:rPr>
        <w:t xml:space="preserve">- lựa chọn xác nhận cảnh báo. </w:t>
      </w:r>
    </w:p>
    <w:p w14:paraId="30D416B2">
      <w:pPr>
        <w:pStyle w:val="85"/>
        <w:keepNext w:val="0"/>
        <w:keepLines w:val="0"/>
        <w:pageBreakBefore w:val="0"/>
        <w:widowControl/>
        <w:suppressLineNumbers w:val="0"/>
        <w:kinsoku/>
        <w:overflowPunct/>
        <w:topLinePunct w:val="0"/>
        <w:autoSpaceDE/>
        <w:autoSpaceDN/>
        <w:bidi w:val="0"/>
        <w:adjustRightInd/>
        <w:snapToGrid/>
        <w:spacing w:before="120" w:beforeAutospacing="0" w:after="0" w:afterAutospacing="0" w:line="312" w:lineRule="auto"/>
        <w:ind w:left="720" w:leftChars="0" w:firstLine="720" w:firstLineChars="0"/>
        <w:jc w:val="both"/>
        <w:textAlignment w:val="auto"/>
      </w:pPr>
      <w:r>
        <w:rPr>
          <w:rFonts w:hint="default" w:ascii="Times New Roman" w:hAnsi="Times New Roman" w:cs="Times New Roman"/>
          <w:i w:val="0"/>
          <w:iCs w:val="0"/>
          <w:color w:val="000000"/>
          <w:sz w:val="26"/>
          <w:szCs w:val="26"/>
          <w:u w:val="none"/>
          <w:shd w:val="clear" w:fill="FFFFFF"/>
          <w:vertAlign w:val="baseline"/>
        </w:rPr>
        <w:t>- Hệ thống kiểm tra lựa chọn.</w:t>
      </w:r>
    </w:p>
    <w:p w14:paraId="1C288A28">
      <w:pPr>
        <w:pStyle w:val="85"/>
        <w:keepNext w:val="0"/>
        <w:keepLines w:val="0"/>
        <w:pageBreakBefore w:val="0"/>
        <w:widowControl/>
        <w:suppressLineNumbers w:val="0"/>
        <w:kinsoku/>
        <w:overflowPunct/>
        <w:topLinePunct w:val="0"/>
        <w:autoSpaceDE/>
        <w:autoSpaceDN/>
        <w:bidi w:val="0"/>
        <w:adjustRightInd/>
        <w:snapToGrid/>
        <w:spacing w:before="120" w:beforeAutospacing="0" w:after="0" w:afterAutospacing="0" w:line="312" w:lineRule="auto"/>
        <w:ind w:left="1440" w:leftChars="0" w:firstLine="720" w:firstLineChars="0"/>
        <w:jc w:val="both"/>
        <w:textAlignment w:val="auto"/>
        <w:rPr>
          <w:rFonts w:hint="default" w:cs="Times New Roman"/>
          <w:i w:val="0"/>
          <w:iCs w:val="0"/>
          <w:color w:val="000000"/>
          <w:sz w:val="26"/>
          <w:szCs w:val="26"/>
          <w:u w:val="none"/>
          <w:shd w:val="clear" w:fill="FFFFFF"/>
          <w:vertAlign w:val="baseline"/>
          <w:lang w:val="vi-VN"/>
        </w:rPr>
      </w:pPr>
      <w:r>
        <w:rPr>
          <w:rFonts w:hint="default" w:ascii="Times New Roman" w:hAnsi="Times New Roman" w:cs="Times New Roman"/>
          <w:i w:val="0"/>
          <w:iCs w:val="0"/>
          <w:color w:val="000000"/>
          <w:sz w:val="26"/>
          <w:szCs w:val="26"/>
          <w:u w:val="none"/>
          <w:shd w:val="clear" w:fill="FFFFFF"/>
          <w:vertAlign w:val="baseline"/>
        </w:rPr>
        <w:t xml:space="preserve">+ Nếu chọn </w:t>
      </w:r>
      <w:r>
        <w:rPr>
          <w:rFonts w:hint="default" w:cs="Times New Roman"/>
          <w:i w:val="0"/>
          <w:iCs w:val="0"/>
          <w:color w:val="000000"/>
          <w:sz w:val="26"/>
          <w:szCs w:val="26"/>
          <w:u w:val="none"/>
          <w:shd w:val="clear" w:fill="FFFFFF"/>
          <w:vertAlign w:val="baseline"/>
          <w:lang w:val="vi-VN"/>
        </w:rPr>
        <w:t xml:space="preserve">đồng ý thì hệ thống thực hiện xoá hoa và cập nhật lại </w:t>
      </w:r>
      <w:r>
        <w:rPr>
          <w:rFonts w:hint="default" w:cs="Times New Roman"/>
          <w:i w:val="0"/>
          <w:iCs w:val="0"/>
          <w:color w:val="000000"/>
          <w:sz w:val="26"/>
          <w:szCs w:val="26"/>
          <w:u w:val="none"/>
          <w:shd w:val="clear" w:fill="FFFFFF"/>
          <w:vertAlign w:val="baseline"/>
          <w:lang w:val="vi-VN"/>
        </w:rPr>
        <w:tab/>
      </w:r>
      <w:r>
        <w:rPr>
          <w:rFonts w:hint="default" w:cs="Times New Roman"/>
          <w:i w:val="0"/>
          <w:iCs w:val="0"/>
          <w:color w:val="000000"/>
          <w:sz w:val="26"/>
          <w:szCs w:val="26"/>
          <w:u w:val="none"/>
          <w:shd w:val="clear" w:fill="FFFFFF"/>
          <w:vertAlign w:val="baseline"/>
          <w:lang w:val="vi-VN"/>
        </w:rPr>
        <w:t>trên cơ sở dữ liệu và thông báo xoá thành công.</w:t>
      </w:r>
    </w:p>
    <w:p w14:paraId="4CC7B218">
      <w:pPr>
        <w:pStyle w:val="85"/>
        <w:keepNext w:val="0"/>
        <w:keepLines w:val="0"/>
        <w:pageBreakBefore w:val="0"/>
        <w:widowControl/>
        <w:suppressLineNumbers w:val="0"/>
        <w:kinsoku/>
        <w:overflowPunct/>
        <w:topLinePunct w:val="0"/>
        <w:autoSpaceDE/>
        <w:autoSpaceDN/>
        <w:bidi w:val="0"/>
        <w:adjustRightInd/>
        <w:snapToGrid/>
        <w:spacing w:before="120" w:beforeAutospacing="0" w:after="0" w:afterAutospacing="0" w:line="312" w:lineRule="auto"/>
        <w:ind w:left="1440" w:leftChars="0" w:firstLine="720" w:firstLineChars="0"/>
        <w:jc w:val="both"/>
        <w:textAlignment w:val="auto"/>
      </w:pPr>
      <w:r>
        <w:rPr>
          <w:rFonts w:hint="default" w:ascii="Times New Roman" w:hAnsi="Times New Roman" w:cs="Times New Roman"/>
          <w:i w:val="0"/>
          <w:iCs w:val="0"/>
          <w:color w:val="000000"/>
          <w:sz w:val="26"/>
          <w:szCs w:val="26"/>
          <w:u w:val="none"/>
          <w:shd w:val="clear" w:fill="FFFFFF"/>
          <w:vertAlign w:val="baseline"/>
        </w:rPr>
        <w:t xml:space="preserve">+ Nếu chọn </w:t>
      </w:r>
      <w:r>
        <w:rPr>
          <w:rFonts w:hint="default" w:cs="Times New Roman"/>
          <w:i w:val="0"/>
          <w:iCs w:val="0"/>
          <w:color w:val="000000"/>
          <w:sz w:val="26"/>
          <w:szCs w:val="26"/>
          <w:u w:val="none"/>
          <w:shd w:val="clear" w:fill="FFFFFF"/>
          <w:vertAlign w:val="baseline"/>
          <w:lang w:val="vi-VN"/>
        </w:rPr>
        <w:t>không đồng ý</w:t>
      </w:r>
      <w:r>
        <w:rPr>
          <w:rFonts w:hint="default" w:ascii="Times New Roman" w:hAnsi="Times New Roman" w:cs="Times New Roman"/>
          <w:i w:val="0"/>
          <w:iCs w:val="0"/>
          <w:color w:val="000000"/>
          <w:sz w:val="26"/>
          <w:szCs w:val="26"/>
          <w:u w:val="none"/>
          <w:shd w:val="clear" w:fill="FFFFFF"/>
          <w:vertAlign w:val="baseline"/>
        </w:rPr>
        <w:t xml:space="preserve"> thì kết thúc thao tác .</w:t>
      </w:r>
    </w:p>
    <w:p w14:paraId="4B19A1B4">
      <w:pPr>
        <w:pStyle w:val="85"/>
        <w:keepNext w:val="0"/>
        <w:keepLines w:val="0"/>
        <w:pageBreakBefore w:val="0"/>
        <w:widowControl/>
        <w:suppressLineNumbers w:val="0"/>
        <w:kinsoku/>
        <w:overflowPunct/>
        <w:topLinePunct w:val="0"/>
        <w:autoSpaceDE/>
        <w:autoSpaceDN/>
        <w:bidi w:val="0"/>
        <w:adjustRightInd/>
        <w:snapToGrid/>
        <w:spacing w:before="120" w:beforeAutospacing="0" w:after="0" w:afterAutospacing="0" w:line="312" w:lineRule="auto"/>
        <w:ind w:left="720" w:leftChars="0" w:firstLine="720" w:firstLineChars="0"/>
        <w:jc w:val="both"/>
        <w:textAlignment w:val="auto"/>
        <w:rPr>
          <w:rFonts w:hint="default" w:ascii="Times New Roman" w:hAnsi="Times New Roman" w:cs="Times New Roman"/>
          <w:i w:val="0"/>
          <w:iCs w:val="0"/>
          <w:color w:val="000000"/>
          <w:sz w:val="26"/>
          <w:szCs w:val="26"/>
          <w:u w:val="none"/>
          <w:shd w:val="clear" w:fill="FFFFFF"/>
          <w:vertAlign w:val="baseline"/>
        </w:rPr>
      </w:pPr>
      <w:r>
        <w:rPr>
          <w:rFonts w:hint="default" w:ascii="Times New Roman" w:hAnsi="Times New Roman" w:cs="Times New Roman"/>
          <w:i w:val="0"/>
          <w:iCs w:val="0"/>
          <w:color w:val="000000"/>
          <w:sz w:val="26"/>
          <w:szCs w:val="26"/>
          <w:u w:val="none"/>
          <w:shd w:val="clear" w:fill="FFFFFF"/>
          <w:vertAlign w:val="baseline"/>
        </w:rPr>
        <w:t>- Kết Thúc Quy Trình.</w:t>
      </w:r>
    </w:p>
    <w:p w14:paraId="51BD6A03">
      <w:pPr>
        <w:pStyle w:val="23"/>
        <w:keepNext w:val="0"/>
        <w:keepLines w:val="0"/>
        <w:pageBreakBefore w:val="0"/>
        <w:widowControl/>
        <w:suppressLineNumbers w:val="0"/>
        <w:kinsoku/>
        <w:overflowPunct/>
        <w:topLinePunct w:val="0"/>
        <w:autoSpaceDE/>
        <w:autoSpaceDN/>
        <w:bidi w:val="0"/>
        <w:adjustRightInd/>
        <w:snapToGrid/>
        <w:spacing w:before="120" w:beforeAutospacing="0" w:after="0" w:afterAutospacing="0" w:line="312" w:lineRule="auto"/>
        <w:jc w:val="both"/>
        <w:textAlignment w:val="auto"/>
      </w:pPr>
      <w:r>
        <w:drawing>
          <wp:inline distT="0" distB="0" distL="114300" distR="114300">
            <wp:extent cx="5349240" cy="2940050"/>
            <wp:effectExtent l="0" t="0" r="0" b="127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3"/>
                    <a:stretch>
                      <a:fillRect/>
                    </a:stretch>
                  </pic:blipFill>
                  <pic:spPr>
                    <a:xfrm>
                      <a:off x="0" y="0"/>
                      <a:ext cx="5349240" cy="2940050"/>
                    </a:xfrm>
                    <a:prstGeom prst="rect">
                      <a:avLst/>
                    </a:prstGeom>
                    <a:noFill/>
                    <a:ln>
                      <a:noFill/>
                    </a:ln>
                  </pic:spPr>
                </pic:pic>
              </a:graphicData>
            </a:graphic>
          </wp:inline>
        </w:drawing>
      </w:r>
    </w:p>
    <w:p w14:paraId="29B3639A">
      <w:pPr>
        <w:keepNext w:val="0"/>
        <w:keepLines w:val="0"/>
        <w:pageBreakBefore w:val="0"/>
        <w:widowControl/>
        <w:kinsoku/>
        <w:overflowPunct/>
        <w:topLinePunct w:val="0"/>
        <w:autoSpaceDE/>
        <w:autoSpaceDN/>
        <w:bidi w:val="0"/>
        <w:adjustRightInd/>
        <w:snapToGrid/>
        <w:spacing w:before="120" w:beforeAutospacing="0" w:afterAutospacing="0" w:line="312" w:lineRule="auto"/>
        <w:jc w:val="center"/>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Hình 2-2 Quy trình thực hiện chức năng xoá hoa</w:t>
      </w:r>
    </w:p>
    <w:p w14:paraId="0B0A5C84">
      <w:pPr>
        <w:keepNext w:val="0"/>
        <w:keepLines w:val="0"/>
        <w:pageBreakBefore w:val="0"/>
        <w:widowControl/>
        <w:kinsoku/>
        <w:overflowPunct/>
        <w:topLinePunct w:val="0"/>
        <w:autoSpaceDE/>
        <w:autoSpaceDN/>
        <w:bidi w:val="0"/>
        <w:adjustRightInd/>
        <w:snapToGrid/>
        <w:spacing w:before="120" w:beforeAutospacing="0" w:afterAutospacing="0" w:line="312" w:lineRule="auto"/>
        <w:textAlignment w:val="auto"/>
      </w:pPr>
    </w:p>
    <w:p w14:paraId="4DACF478">
      <w:pPr>
        <w:keepNext w:val="0"/>
        <w:keepLines w:val="0"/>
        <w:pageBreakBefore w:val="0"/>
        <w:widowControl/>
        <w:kinsoku/>
        <w:overflowPunct/>
        <w:topLinePunct w:val="0"/>
        <w:autoSpaceDE/>
        <w:autoSpaceDN/>
        <w:bidi w:val="0"/>
        <w:adjustRightInd/>
        <w:snapToGrid/>
        <w:spacing w:before="120" w:beforeAutospacing="0" w:afterAutospacing="0" w:line="312" w:lineRule="auto"/>
        <w:textAlignment w:val="auto"/>
      </w:pPr>
    </w:p>
    <w:p w14:paraId="1FD6AFC2">
      <w:pPr>
        <w:keepNext w:val="0"/>
        <w:keepLines w:val="0"/>
        <w:pageBreakBefore w:val="0"/>
        <w:widowControl/>
        <w:kinsoku/>
        <w:overflowPunct/>
        <w:topLinePunct w:val="0"/>
        <w:autoSpaceDE/>
        <w:autoSpaceDN/>
        <w:bidi w:val="0"/>
        <w:adjustRightInd/>
        <w:snapToGrid/>
        <w:spacing w:before="120" w:beforeAutospacing="0" w:afterAutospacing="0" w:line="312" w:lineRule="auto"/>
        <w:textAlignment w:val="auto"/>
      </w:pPr>
    </w:p>
    <w:p w14:paraId="05A09FDB">
      <w:pPr>
        <w:keepNext w:val="0"/>
        <w:keepLines w:val="0"/>
        <w:pageBreakBefore w:val="0"/>
        <w:widowControl/>
        <w:numPr>
          <w:ilvl w:val="0"/>
          <w:numId w:val="18"/>
        </w:numPr>
        <w:tabs>
          <w:tab w:val="left" w:pos="4692"/>
          <w:tab w:val="clear" w:pos="0"/>
        </w:tabs>
        <w:kinsoku/>
        <w:overflowPunct/>
        <w:topLinePunct w:val="0"/>
        <w:autoSpaceDE/>
        <w:autoSpaceDN/>
        <w:bidi w:val="0"/>
        <w:adjustRightInd/>
        <w:snapToGrid/>
        <w:spacing w:before="120" w:beforeAutospacing="0" w:afterAutospacing="0" w:line="312" w:lineRule="auto"/>
        <w:ind w:left="204" w:leftChars="0" w:firstLine="0" w:firstLineChars="0"/>
        <w:jc w:val="left"/>
        <w:textAlignment w:val="auto"/>
        <w:outlineLvl w:val="1"/>
        <w:rPr>
          <w:rFonts w:hint="default" w:ascii="Times New Roman" w:hAnsi="Times New Roman" w:cs="Times New Roman"/>
          <w:b/>
          <w:bCs/>
          <w:color w:val="000000" w:themeColor="text1"/>
          <w:sz w:val="28"/>
          <w:szCs w:val="28"/>
          <w:lang w:val="vi-VN"/>
          <w14:textFill>
            <w14:solidFill>
              <w14:schemeClr w14:val="tx1"/>
            </w14:solidFill>
          </w14:textFill>
        </w:rPr>
      </w:pPr>
      <w:bookmarkStart w:id="22" w:name="_Toc16970"/>
      <w:r>
        <w:rPr>
          <w:rFonts w:hint="default" w:ascii="Times New Roman" w:hAnsi="Times New Roman" w:cs="Times New Roman"/>
          <w:b/>
          <w:bCs/>
          <w:color w:val="000000" w:themeColor="text1"/>
          <w:sz w:val="28"/>
          <w:szCs w:val="28"/>
          <w:lang w:val="vi-VN"/>
          <w14:textFill>
            <w14:solidFill>
              <w14:schemeClr w14:val="tx1"/>
            </w14:solidFill>
          </w14:textFill>
        </w:rPr>
        <w:t>Sơ Đồ Chức Năng</w:t>
      </w:r>
      <w:bookmarkEnd w:id="22"/>
    </w:p>
    <w:p w14:paraId="08DE9813">
      <w:pPr>
        <w:pStyle w:val="23"/>
        <w:keepNext w:val="0"/>
        <w:keepLines w:val="0"/>
        <w:pageBreakBefore w:val="0"/>
        <w:widowControl/>
        <w:numPr>
          <w:ilvl w:val="0"/>
          <w:numId w:val="0"/>
        </w:numPr>
        <w:tabs>
          <w:tab w:val="left" w:pos="4692"/>
        </w:tabs>
        <w:kinsoku/>
        <w:overflowPunct/>
        <w:topLinePunct w:val="0"/>
        <w:autoSpaceDE/>
        <w:autoSpaceDN/>
        <w:bidi w:val="0"/>
        <w:adjustRightInd/>
        <w:snapToGrid/>
        <w:spacing w:before="120" w:beforeAutospacing="0" w:afterAutospacing="0" w:line="312" w:lineRule="auto"/>
        <w:ind w:left="204" w:leftChars="0"/>
        <w:jc w:val="left"/>
        <w:textAlignment w:val="auto"/>
      </w:pPr>
      <w:r>
        <w:drawing>
          <wp:inline distT="0" distB="0" distL="114300" distR="114300">
            <wp:extent cx="5755640" cy="3558540"/>
            <wp:effectExtent l="0" t="0" r="5080" b="762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4"/>
                    <a:stretch>
                      <a:fillRect/>
                    </a:stretch>
                  </pic:blipFill>
                  <pic:spPr>
                    <a:xfrm>
                      <a:off x="0" y="0"/>
                      <a:ext cx="5755640" cy="3558540"/>
                    </a:xfrm>
                    <a:prstGeom prst="rect">
                      <a:avLst/>
                    </a:prstGeom>
                    <a:noFill/>
                    <a:ln>
                      <a:noFill/>
                    </a:ln>
                  </pic:spPr>
                </pic:pic>
              </a:graphicData>
            </a:graphic>
          </wp:inline>
        </w:drawing>
      </w:r>
    </w:p>
    <w:p w14:paraId="7CB7051A">
      <w:pPr>
        <w:keepNext w:val="0"/>
        <w:keepLines w:val="0"/>
        <w:pageBreakBefore w:val="0"/>
        <w:widowControl/>
        <w:numPr>
          <w:ilvl w:val="0"/>
          <w:numId w:val="0"/>
        </w:numPr>
        <w:tabs>
          <w:tab w:val="left" w:pos="4692"/>
        </w:tabs>
        <w:kinsoku/>
        <w:overflowPunct/>
        <w:topLinePunct w:val="0"/>
        <w:autoSpaceDE/>
        <w:autoSpaceDN/>
        <w:bidi w:val="0"/>
        <w:adjustRightInd/>
        <w:snapToGrid/>
        <w:spacing w:before="120" w:beforeAutospacing="0" w:afterAutospacing="0" w:line="312" w:lineRule="auto"/>
        <w:ind w:left="204" w:leftChars="0"/>
        <w:jc w:val="center"/>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Hình 2-3 Sơ Đồ Chức Năng</w:t>
      </w:r>
    </w:p>
    <w:p w14:paraId="710EB469">
      <w:pPr>
        <w:keepNext w:val="0"/>
        <w:keepLines w:val="0"/>
        <w:pageBreakBefore w:val="0"/>
        <w:widowControl/>
        <w:numPr>
          <w:ilvl w:val="0"/>
          <w:numId w:val="19"/>
        </w:numPr>
        <w:tabs>
          <w:tab w:val="left" w:pos="4692"/>
          <w:tab w:val="clear" w:pos="0"/>
        </w:tabs>
        <w:kinsoku/>
        <w:overflowPunct/>
        <w:topLinePunct w:val="0"/>
        <w:autoSpaceDE/>
        <w:autoSpaceDN/>
        <w:bidi w:val="0"/>
        <w:adjustRightInd/>
        <w:snapToGrid/>
        <w:spacing w:before="120" w:beforeAutospacing="0" w:afterAutospacing="0" w:line="312" w:lineRule="auto"/>
        <w:ind w:left="204" w:leftChars="0" w:firstLine="0" w:firstLineChars="0"/>
        <w:jc w:val="left"/>
        <w:textAlignment w:val="auto"/>
        <w:outlineLvl w:val="1"/>
        <w:rPr>
          <w:rFonts w:hint="default" w:ascii="Times New Roman" w:hAnsi="Times New Roman" w:cs="Times New Roman"/>
          <w:b/>
          <w:bCs/>
          <w:color w:val="000000" w:themeColor="text1"/>
          <w:sz w:val="28"/>
          <w:szCs w:val="28"/>
          <w:lang w:val="vi-VN"/>
          <w14:textFill>
            <w14:solidFill>
              <w14:schemeClr w14:val="tx1"/>
            </w14:solidFill>
          </w14:textFill>
        </w:rPr>
      </w:pPr>
      <w:bookmarkStart w:id="23" w:name="_Toc31680"/>
      <w:r>
        <w:rPr>
          <w:rFonts w:hint="default" w:ascii="Times New Roman" w:hAnsi="Times New Roman" w:cs="Times New Roman"/>
          <w:b/>
          <w:bCs/>
          <w:color w:val="000000" w:themeColor="text1"/>
          <w:sz w:val="28"/>
          <w:szCs w:val="28"/>
          <w:lang w:val="vi-VN"/>
          <w14:textFill>
            <w14:solidFill>
              <w14:schemeClr w14:val="tx1"/>
            </w14:solidFill>
          </w14:textFill>
        </w:rPr>
        <w:t>Sơ Đồ Use Case Tổng Quát</w:t>
      </w:r>
      <w:bookmarkEnd w:id="23"/>
    </w:p>
    <w:p w14:paraId="338E6E8F">
      <w:pPr>
        <w:pStyle w:val="23"/>
        <w:keepNext w:val="0"/>
        <w:keepLines w:val="0"/>
        <w:pageBreakBefore w:val="0"/>
        <w:widowControl/>
        <w:numPr>
          <w:ilvl w:val="0"/>
          <w:numId w:val="0"/>
        </w:numPr>
        <w:tabs>
          <w:tab w:val="left" w:pos="4692"/>
        </w:tabs>
        <w:kinsoku/>
        <w:overflowPunct/>
        <w:topLinePunct w:val="0"/>
        <w:autoSpaceDE/>
        <w:autoSpaceDN/>
        <w:bidi w:val="0"/>
        <w:adjustRightInd/>
        <w:snapToGrid/>
        <w:spacing w:before="120" w:beforeAutospacing="0" w:afterAutospacing="0" w:line="312" w:lineRule="auto"/>
        <w:ind w:left="204" w:leftChars="0"/>
        <w:jc w:val="left"/>
        <w:textAlignment w:val="auto"/>
      </w:pPr>
      <w:r>
        <w:drawing>
          <wp:inline distT="0" distB="0" distL="114300" distR="114300">
            <wp:extent cx="5758815" cy="3900170"/>
            <wp:effectExtent l="0" t="0" r="1905" b="127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5"/>
                    <a:stretch>
                      <a:fillRect/>
                    </a:stretch>
                  </pic:blipFill>
                  <pic:spPr>
                    <a:xfrm>
                      <a:off x="0" y="0"/>
                      <a:ext cx="5758815" cy="3900170"/>
                    </a:xfrm>
                    <a:prstGeom prst="rect">
                      <a:avLst/>
                    </a:prstGeom>
                    <a:noFill/>
                    <a:ln>
                      <a:noFill/>
                    </a:ln>
                  </pic:spPr>
                </pic:pic>
              </a:graphicData>
            </a:graphic>
          </wp:inline>
        </w:drawing>
      </w:r>
    </w:p>
    <w:p w14:paraId="5550E582">
      <w:pPr>
        <w:keepNext w:val="0"/>
        <w:keepLines w:val="0"/>
        <w:pageBreakBefore w:val="0"/>
        <w:widowControl/>
        <w:numPr>
          <w:ilvl w:val="0"/>
          <w:numId w:val="0"/>
        </w:numPr>
        <w:tabs>
          <w:tab w:val="left" w:pos="4692"/>
        </w:tabs>
        <w:kinsoku/>
        <w:overflowPunct/>
        <w:topLinePunct w:val="0"/>
        <w:autoSpaceDE/>
        <w:autoSpaceDN/>
        <w:bidi w:val="0"/>
        <w:adjustRightInd/>
        <w:snapToGrid/>
        <w:spacing w:before="120" w:beforeAutospacing="0" w:afterAutospacing="0" w:line="312" w:lineRule="auto"/>
        <w:ind w:left="204" w:leftChars="0"/>
        <w:jc w:val="center"/>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Hình 2-4 Sơ Đồ Use Case Tổng Quát</w:t>
      </w:r>
    </w:p>
    <w:p w14:paraId="49438814">
      <w:pPr>
        <w:keepNext w:val="0"/>
        <w:keepLines w:val="0"/>
        <w:pageBreakBefore w:val="0"/>
        <w:widowControl/>
        <w:numPr>
          <w:ilvl w:val="0"/>
          <w:numId w:val="0"/>
        </w:numPr>
        <w:tabs>
          <w:tab w:val="left" w:pos="4692"/>
        </w:tabs>
        <w:kinsoku/>
        <w:overflowPunct/>
        <w:topLinePunct w:val="0"/>
        <w:autoSpaceDE/>
        <w:autoSpaceDN/>
        <w:bidi w:val="0"/>
        <w:adjustRightInd/>
        <w:snapToGrid/>
        <w:spacing w:before="120" w:beforeAutospacing="0" w:afterAutospacing="0" w:line="312" w:lineRule="auto"/>
        <w:ind w:left="204" w:leftChars="0"/>
        <w:jc w:val="left"/>
        <w:textAlignment w:val="auto"/>
      </w:pPr>
    </w:p>
    <w:p w14:paraId="46F7C1E6">
      <w:pPr>
        <w:keepNext w:val="0"/>
        <w:keepLines w:val="0"/>
        <w:pageBreakBefore w:val="0"/>
        <w:widowControl/>
        <w:numPr>
          <w:ilvl w:val="0"/>
          <w:numId w:val="0"/>
        </w:numPr>
        <w:tabs>
          <w:tab w:val="left" w:pos="4692"/>
        </w:tabs>
        <w:kinsoku/>
        <w:overflowPunct/>
        <w:topLinePunct w:val="0"/>
        <w:autoSpaceDE/>
        <w:autoSpaceDN/>
        <w:bidi w:val="0"/>
        <w:adjustRightInd/>
        <w:snapToGrid/>
        <w:spacing w:before="120" w:beforeAutospacing="0" w:afterAutospacing="0" w:line="312" w:lineRule="auto"/>
        <w:ind w:left="204" w:leftChars="0"/>
        <w:jc w:val="left"/>
        <w:textAlignment w:val="auto"/>
      </w:pPr>
    </w:p>
    <w:p w14:paraId="0E90F2A7">
      <w:pPr>
        <w:keepNext w:val="0"/>
        <w:keepLines w:val="0"/>
        <w:pageBreakBefore w:val="0"/>
        <w:widowControl/>
        <w:numPr>
          <w:ilvl w:val="0"/>
          <w:numId w:val="0"/>
        </w:numPr>
        <w:tabs>
          <w:tab w:val="left" w:pos="4692"/>
        </w:tabs>
        <w:kinsoku/>
        <w:overflowPunct/>
        <w:topLinePunct w:val="0"/>
        <w:autoSpaceDE/>
        <w:autoSpaceDN/>
        <w:bidi w:val="0"/>
        <w:adjustRightInd/>
        <w:snapToGrid/>
        <w:spacing w:before="120" w:beforeAutospacing="0" w:afterAutospacing="0" w:line="312" w:lineRule="auto"/>
        <w:ind w:left="204" w:leftChars="0"/>
        <w:jc w:val="left"/>
        <w:textAlignment w:val="auto"/>
      </w:pPr>
    </w:p>
    <w:p w14:paraId="6A35FC44">
      <w:pPr>
        <w:keepNext w:val="0"/>
        <w:keepLines w:val="0"/>
        <w:pageBreakBefore w:val="0"/>
        <w:widowControl/>
        <w:numPr>
          <w:ilvl w:val="0"/>
          <w:numId w:val="0"/>
        </w:numPr>
        <w:tabs>
          <w:tab w:val="left" w:pos="4692"/>
        </w:tabs>
        <w:kinsoku/>
        <w:overflowPunct/>
        <w:topLinePunct w:val="0"/>
        <w:autoSpaceDE/>
        <w:autoSpaceDN/>
        <w:bidi w:val="0"/>
        <w:adjustRightInd/>
        <w:snapToGrid/>
        <w:spacing w:before="120" w:beforeAutospacing="0" w:afterAutospacing="0" w:line="312" w:lineRule="auto"/>
        <w:ind w:left="204" w:leftChars="0"/>
        <w:jc w:val="left"/>
        <w:textAlignment w:val="auto"/>
      </w:pPr>
    </w:p>
    <w:p w14:paraId="7BD56BB5">
      <w:pPr>
        <w:keepNext w:val="0"/>
        <w:keepLines w:val="0"/>
        <w:pageBreakBefore w:val="0"/>
        <w:widowControl/>
        <w:numPr>
          <w:ilvl w:val="0"/>
          <w:numId w:val="0"/>
        </w:numPr>
        <w:tabs>
          <w:tab w:val="left" w:pos="4692"/>
        </w:tabs>
        <w:kinsoku/>
        <w:overflowPunct/>
        <w:topLinePunct w:val="0"/>
        <w:autoSpaceDE/>
        <w:autoSpaceDN/>
        <w:bidi w:val="0"/>
        <w:adjustRightInd/>
        <w:snapToGrid/>
        <w:spacing w:before="120" w:beforeAutospacing="0" w:afterAutospacing="0" w:line="312" w:lineRule="auto"/>
        <w:ind w:left="204" w:leftChars="0"/>
        <w:jc w:val="left"/>
        <w:textAlignment w:val="auto"/>
      </w:pPr>
    </w:p>
    <w:p w14:paraId="06E4131C">
      <w:pPr>
        <w:keepNext w:val="0"/>
        <w:keepLines w:val="0"/>
        <w:pageBreakBefore w:val="0"/>
        <w:widowControl/>
        <w:numPr>
          <w:ilvl w:val="0"/>
          <w:numId w:val="0"/>
        </w:numPr>
        <w:tabs>
          <w:tab w:val="left" w:pos="4692"/>
        </w:tabs>
        <w:kinsoku/>
        <w:overflowPunct/>
        <w:topLinePunct w:val="0"/>
        <w:autoSpaceDE/>
        <w:autoSpaceDN/>
        <w:bidi w:val="0"/>
        <w:adjustRightInd/>
        <w:snapToGrid/>
        <w:spacing w:before="120" w:beforeAutospacing="0" w:afterAutospacing="0" w:line="312" w:lineRule="auto"/>
        <w:ind w:left="204" w:leftChars="0"/>
        <w:jc w:val="left"/>
        <w:textAlignment w:val="auto"/>
      </w:pPr>
    </w:p>
    <w:p w14:paraId="1E155316">
      <w:pPr>
        <w:keepNext w:val="0"/>
        <w:keepLines w:val="0"/>
        <w:pageBreakBefore w:val="0"/>
        <w:widowControl/>
        <w:numPr>
          <w:ilvl w:val="0"/>
          <w:numId w:val="0"/>
        </w:numPr>
        <w:tabs>
          <w:tab w:val="left" w:pos="4692"/>
        </w:tabs>
        <w:kinsoku/>
        <w:overflowPunct/>
        <w:topLinePunct w:val="0"/>
        <w:autoSpaceDE/>
        <w:autoSpaceDN/>
        <w:bidi w:val="0"/>
        <w:adjustRightInd/>
        <w:snapToGrid/>
        <w:spacing w:before="120" w:beforeAutospacing="0" w:afterAutospacing="0" w:line="312" w:lineRule="auto"/>
        <w:ind w:left="204" w:leftChars="0"/>
        <w:jc w:val="left"/>
        <w:textAlignment w:val="auto"/>
      </w:pPr>
    </w:p>
    <w:p w14:paraId="7961982F">
      <w:pPr>
        <w:keepNext w:val="0"/>
        <w:keepLines w:val="0"/>
        <w:pageBreakBefore w:val="0"/>
        <w:widowControl/>
        <w:numPr>
          <w:ilvl w:val="0"/>
          <w:numId w:val="0"/>
        </w:numPr>
        <w:tabs>
          <w:tab w:val="left" w:pos="4692"/>
        </w:tabs>
        <w:kinsoku/>
        <w:overflowPunct/>
        <w:topLinePunct w:val="0"/>
        <w:autoSpaceDE/>
        <w:autoSpaceDN/>
        <w:bidi w:val="0"/>
        <w:adjustRightInd/>
        <w:snapToGrid/>
        <w:spacing w:before="120" w:beforeAutospacing="0" w:afterAutospacing="0" w:line="312" w:lineRule="auto"/>
        <w:ind w:left="204" w:leftChars="0"/>
        <w:jc w:val="left"/>
        <w:textAlignment w:val="auto"/>
      </w:pPr>
    </w:p>
    <w:p w14:paraId="1AB744ED">
      <w:pPr>
        <w:keepNext w:val="0"/>
        <w:keepLines w:val="0"/>
        <w:pageBreakBefore w:val="0"/>
        <w:widowControl/>
        <w:kinsoku/>
        <w:overflowPunct/>
        <w:topLinePunct w:val="0"/>
        <w:autoSpaceDE/>
        <w:autoSpaceDN/>
        <w:bidi w:val="0"/>
        <w:adjustRightInd/>
        <w:snapToGrid/>
        <w:spacing w:before="120" w:beforeAutospacing="0" w:afterAutospacing="0" w:line="312" w:lineRule="auto"/>
        <w:jc w:val="right"/>
        <w:textAlignment w:val="auto"/>
        <w:outlineLvl w:val="0"/>
        <w:rPr>
          <w:rFonts w:hint="default" w:ascii="Times New Roman" w:hAnsi="Times New Roman" w:cs="Times New Roman"/>
          <w:b/>
          <w:bCs/>
          <w:color w:val="000000" w:themeColor="text1"/>
          <w:sz w:val="48"/>
          <w:szCs w:val="48"/>
          <w:lang w:val="vi-VN"/>
          <w14:textFill>
            <w14:solidFill>
              <w14:schemeClr w14:val="tx1"/>
            </w14:solidFill>
          </w14:textFill>
        </w:rPr>
      </w:pPr>
      <w:bookmarkStart w:id="24" w:name="_Toc29454"/>
      <w:r>
        <w:rPr>
          <w:rFonts w:hint="default" w:ascii="Times New Roman" w:hAnsi="Times New Roman" w:cs="Times New Roman"/>
          <w:b/>
          <w:bCs/>
          <w:color w:val="000000" w:themeColor="text1"/>
          <w:sz w:val="48"/>
          <w:szCs w:val="48"/>
          <w:lang w:val="vi-VN"/>
          <w14:textFill>
            <w14:solidFill>
              <w14:schemeClr w14:val="tx1"/>
            </w14:solidFill>
          </w14:textFill>
        </w:rPr>
        <w:t>Chương 3: THIẾT KẾ</w:t>
      </w:r>
      <w:bookmarkEnd w:id="24"/>
      <w:r>
        <w:rPr>
          <w:rFonts w:hint="default" w:ascii="Times New Roman" w:hAnsi="Times New Roman" w:cs="Times New Roman"/>
          <w:b/>
          <w:bCs/>
          <w:color w:val="000000" w:themeColor="text1"/>
          <w:sz w:val="48"/>
          <w:szCs w:val="48"/>
          <w:lang w:val="vi-VN"/>
          <w14:textFill>
            <w14:solidFill>
              <w14:schemeClr w14:val="tx1"/>
            </w14:solidFill>
          </w14:textFill>
        </w:rPr>
        <w:t xml:space="preserve"> </w:t>
      </w:r>
    </w:p>
    <w:p w14:paraId="6CD1704B">
      <w:pPr>
        <w:keepNext w:val="0"/>
        <w:keepLines w:val="0"/>
        <w:pageBreakBefore w:val="0"/>
        <w:widowControl/>
        <w:numPr>
          <w:ilvl w:val="0"/>
          <w:numId w:val="20"/>
        </w:numPr>
        <w:kinsoku/>
        <w:overflowPunct/>
        <w:topLinePunct w:val="0"/>
        <w:autoSpaceDE/>
        <w:autoSpaceDN/>
        <w:bidi w:val="0"/>
        <w:adjustRightInd/>
        <w:snapToGrid/>
        <w:spacing w:before="120" w:beforeAutospacing="0" w:afterAutospacing="0" w:line="312" w:lineRule="auto"/>
        <w:ind w:left="204" w:leftChars="0" w:firstLine="0" w:firstLineChars="0"/>
        <w:jc w:val="left"/>
        <w:textAlignment w:val="auto"/>
        <w:outlineLvl w:val="0"/>
        <w:rPr>
          <w:rFonts w:hint="default" w:ascii="Times New Roman" w:hAnsi="Times New Roman" w:cs="Times New Roman"/>
          <w:b/>
          <w:bCs/>
          <w:color w:val="000000" w:themeColor="text1"/>
          <w:sz w:val="30"/>
          <w:szCs w:val="30"/>
          <w:lang w:val="vi-VN"/>
          <w14:textFill>
            <w14:solidFill>
              <w14:schemeClr w14:val="tx1"/>
            </w14:solidFill>
          </w14:textFill>
        </w:rPr>
      </w:pPr>
      <w:bookmarkStart w:id="25" w:name="_Toc20421"/>
      <w:r>
        <w:rPr>
          <w:rFonts w:hint="default" w:ascii="Times New Roman" w:hAnsi="Times New Roman" w:cs="Times New Roman"/>
          <w:b/>
          <w:bCs/>
          <w:color w:val="000000" w:themeColor="text1"/>
          <w:sz w:val="30"/>
          <w:szCs w:val="30"/>
          <w:lang w:val="vi-VN"/>
          <w14:textFill>
            <w14:solidFill>
              <w14:schemeClr w14:val="tx1"/>
            </w14:solidFill>
          </w14:textFill>
        </w:rPr>
        <w:t>MÔ HÌNH DỮ LIỆU</w:t>
      </w:r>
      <w:bookmarkEnd w:id="25"/>
    </w:p>
    <w:p w14:paraId="5F7561EF">
      <w:pPr>
        <w:keepNext w:val="0"/>
        <w:keepLines w:val="0"/>
        <w:pageBreakBefore w:val="0"/>
        <w:widowControl/>
        <w:numPr>
          <w:ilvl w:val="0"/>
          <w:numId w:val="21"/>
        </w:numPr>
        <w:kinsoku/>
        <w:overflowPunct/>
        <w:topLinePunct w:val="0"/>
        <w:autoSpaceDE/>
        <w:autoSpaceDN/>
        <w:bidi w:val="0"/>
        <w:adjustRightInd/>
        <w:snapToGrid/>
        <w:spacing w:before="120" w:beforeAutospacing="0" w:afterAutospacing="0" w:line="312" w:lineRule="auto"/>
        <w:ind w:left="204" w:leftChars="0" w:firstLine="0" w:firstLineChars="0"/>
        <w:jc w:val="left"/>
        <w:textAlignment w:val="auto"/>
        <w:rPr>
          <w:rFonts w:hint="default" w:ascii="Times New Roman" w:hAnsi="Times New Roman" w:cs="Times New Roman"/>
          <w:b/>
          <w:bCs/>
          <w:color w:val="000000" w:themeColor="text1"/>
          <w:sz w:val="28"/>
          <w:szCs w:val="28"/>
          <w:lang w:val="vi-VN"/>
          <w14:textFill>
            <w14:solidFill>
              <w14:schemeClr w14:val="tx1"/>
            </w14:solidFill>
          </w14:textFill>
        </w:rPr>
      </w:pPr>
      <w:r>
        <w:rPr>
          <w:rFonts w:hint="default" w:ascii="Times New Roman" w:hAnsi="Times New Roman" w:cs="Times New Roman"/>
          <w:b/>
          <w:bCs/>
          <w:color w:val="000000" w:themeColor="text1"/>
          <w:sz w:val="28"/>
          <w:szCs w:val="28"/>
          <w:lang w:val="vi-VN"/>
          <w14:textFill>
            <w14:solidFill>
              <w14:schemeClr w14:val="tx1"/>
            </w14:solidFill>
          </w14:textFill>
        </w:rPr>
        <w:t>Sơ đồ thực thể-mối liên kết (ERD)</w:t>
      </w:r>
    </w:p>
    <w:p w14:paraId="486C4BF8">
      <w:pPr>
        <w:keepNext w:val="0"/>
        <w:keepLines w:val="0"/>
        <w:pageBreakBefore w:val="0"/>
        <w:widowControl/>
        <w:numPr>
          <w:ilvl w:val="0"/>
          <w:numId w:val="0"/>
        </w:numPr>
        <w:tabs>
          <w:tab w:val="left" w:pos="0"/>
        </w:tabs>
        <w:kinsoku/>
        <w:overflowPunct/>
        <w:topLinePunct w:val="0"/>
        <w:autoSpaceDE/>
        <w:autoSpaceDN/>
        <w:bidi w:val="0"/>
        <w:adjustRightInd/>
        <w:snapToGrid/>
        <w:spacing w:before="120" w:beforeAutospacing="0" w:afterAutospacing="0" w:line="312" w:lineRule="auto"/>
        <w:ind w:left="204" w:leftChars="0"/>
        <w:jc w:val="left"/>
        <w:textAlignment w:val="auto"/>
      </w:pPr>
      <w:r>
        <w:drawing>
          <wp:inline distT="0" distB="0" distL="114300" distR="114300">
            <wp:extent cx="5754370" cy="3422650"/>
            <wp:effectExtent l="0" t="0" r="6350" b="635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6"/>
                    <a:stretch>
                      <a:fillRect/>
                    </a:stretch>
                  </pic:blipFill>
                  <pic:spPr>
                    <a:xfrm>
                      <a:off x="0" y="0"/>
                      <a:ext cx="5754370" cy="3422650"/>
                    </a:xfrm>
                    <a:prstGeom prst="rect">
                      <a:avLst/>
                    </a:prstGeom>
                    <a:noFill/>
                    <a:ln>
                      <a:noFill/>
                    </a:ln>
                  </pic:spPr>
                </pic:pic>
              </a:graphicData>
            </a:graphic>
          </wp:inline>
        </w:drawing>
      </w:r>
    </w:p>
    <w:p w14:paraId="0C10FEFB">
      <w:pPr>
        <w:keepNext w:val="0"/>
        <w:keepLines w:val="0"/>
        <w:pageBreakBefore w:val="0"/>
        <w:widowControl/>
        <w:numPr>
          <w:ilvl w:val="0"/>
          <w:numId w:val="0"/>
        </w:numPr>
        <w:tabs>
          <w:tab w:val="left" w:pos="0"/>
        </w:tabs>
        <w:kinsoku/>
        <w:overflowPunct/>
        <w:topLinePunct w:val="0"/>
        <w:autoSpaceDE/>
        <w:autoSpaceDN/>
        <w:bidi w:val="0"/>
        <w:adjustRightInd/>
        <w:snapToGrid/>
        <w:spacing w:before="120" w:beforeAutospacing="0" w:afterAutospacing="0" w:line="312" w:lineRule="auto"/>
        <w:ind w:left="204" w:leftChars="0"/>
        <w:jc w:val="center"/>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Hình 3-1 Sơ đồ mức quan niệm </w:t>
      </w:r>
    </w:p>
    <w:p w14:paraId="60D8DE44">
      <w:pPr>
        <w:keepNext w:val="0"/>
        <w:keepLines w:val="0"/>
        <w:pageBreakBefore w:val="0"/>
        <w:widowControl/>
        <w:numPr>
          <w:ilvl w:val="0"/>
          <w:numId w:val="22"/>
        </w:numPr>
        <w:kinsoku/>
        <w:overflowPunct/>
        <w:topLinePunct w:val="0"/>
        <w:autoSpaceDE/>
        <w:autoSpaceDN/>
        <w:bidi w:val="0"/>
        <w:adjustRightInd/>
        <w:snapToGrid/>
        <w:spacing w:before="120" w:beforeAutospacing="0" w:afterAutospacing="0" w:line="312" w:lineRule="auto"/>
        <w:ind w:left="204" w:leftChars="0" w:firstLine="0" w:firstLineChars="0"/>
        <w:jc w:val="both"/>
        <w:textAlignment w:val="auto"/>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Mô Tả Các Bảng </w:t>
      </w:r>
    </w:p>
    <w:p w14:paraId="11A6A996">
      <w:pPr>
        <w:keepNext w:val="0"/>
        <w:keepLines w:val="0"/>
        <w:pageBreakBefore w:val="0"/>
        <w:widowControl/>
        <w:numPr>
          <w:numId w:val="0"/>
        </w:numPr>
        <w:tabs>
          <w:tab w:val="left" w:pos="0"/>
        </w:tabs>
        <w:kinsoku/>
        <w:overflowPunct/>
        <w:topLinePunct w:val="0"/>
        <w:autoSpaceDE/>
        <w:autoSpaceDN/>
        <w:bidi w:val="0"/>
        <w:adjustRightInd/>
        <w:snapToGrid/>
        <w:spacing w:before="120" w:beforeAutospacing="0" w:afterAutospacing="0" w:line="312" w:lineRule="auto"/>
        <w:ind w:leftChars="0"/>
        <w:jc w:val="left"/>
        <w:textAlignment w:val="auto"/>
        <w:rPr>
          <w:rFonts w:hint="default" w:ascii="Times New Roman" w:hAnsi="Times New Roman" w:cs="Times New Roman"/>
          <w:b w:val="0"/>
          <w:bCs w:val="0"/>
          <w:sz w:val="28"/>
          <w:szCs w:val="28"/>
          <w:u w:val="none"/>
          <w:lang w:val="en-US"/>
        </w:rPr>
      </w:pPr>
      <w:r>
        <w:rPr>
          <w:rFonts w:hint="default" w:ascii="Times New Roman" w:hAnsi="Times New Roman" w:cs="Times New Roman"/>
          <w:b/>
          <w:bCs/>
          <w:sz w:val="28"/>
          <w:szCs w:val="28"/>
          <w:lang w:val="vi-VN"/>
        </w:rPr>
        <w:tab/>
      </w:r>
      <w:r>
        <w:rPr>
          <w:rFonts w:hint="default" w:ascii="Times New Roman" w:hAnsi="Times New Roman" w:cs="Times New Roman"/>
          <w:b w:val="0"/>
          <w:bCs w:val="0"/>
          <w:sz w:val="28"/>
          <w:szCs w:val="28"/>
          <w:u w:val="single"/>
          <w:lang w:val="vi-VN"/>
        </w:rPr>
        <w:t>Carts</w:t>
      </w:r>
      <w:r>
        <w:rPr>
          <w:rFonts w:hint="default" w:ascii="Times New Roman" w:hAnsi="Times New Roman" w:cs="Times New Roman"/>
          <w:b w:val="0"/>
          <w:bCs w:val="0"/>
          <w:sz w:val="28"/>
          <w:szCs w:val="28"/>
          <w:u w:val="none"/>
          <w:lang w:val="en-US"/>
        </w:rPr>
        <w:t xml:space="preserve">: </w:t>
      </w:r>
      <w:r>
        <w:rPr>
          <w:rFonts w:hint="default" w:ascii="Times New Roman" w:hAnsi="Times New Roman" w:cs="Times New Roman"/>
          <w:b w:val="0"/>
          <w:bCs w:val="0"/>
          <w:sz w:val="26"/>
          <w:szCs w:val="26"/>
          <w:u w:val="none"/>
          <w:lang w:val="en-US"/>
        </w:rPr>
        <w:t xml:space="preserve">cart_id: int(11), user_id: int(11),created_at: datetime, </w:t>
      </w:r>
      <w:r>
        <w:rPr>
          <w:rFonts w:hint="default" w:ascii="Times New Roman" w:hAnsi="Times New Roman" w:cs="Times New Roman"/>
          <w:b w:val="0"/>
          <w:bCs w:val="0"/>
          <w:sz w:val="26"/>
          <w:szCs w:val="26"/>
          <w:u w:val="none"/>
          <w:lang w:val="en-US"/>
        </w:rPr>
        <w:tab/>
        <w:t xml:space="preserve">updated_at: </w:t>
      </w:r>
      <w:r>
        <w:rPr>
          <w:rFonts w:hint="default" w:ascii="Times New Roman" w:hAnsi="Times New Roman" w:cs="Times New Roman"/>
          <w:b w:val="0"/>
          <w:bCs w:val="0"/>
          <w:sz w:val="26"/>
          <w:szCs w:val="26"/>
          <w:u w:val="none"/>
          <w:lang w:val="en-US"/>
        </w:rPr>
        <w:tab/>
        <w:t>datetime.</w:t>
      </w:r>
    </w:p>
    <w:p w14:paraId="2B966A63">
      <w:pPr>
        <w:keepNext w:val="0"/>
        <w:keepLines w:val="0"/>
        <w:pageBreakBefore w:val="0"/>
        <w:widowControl/>
        <w:numPr>
          <w:numId w:val="0"/>
        </w:numPr>
        <w:tabs>
          <w:tab w:val="left" w:pos="0"/>
        </w:tabs>
        <w:kinsoku/>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w:hAnsi="Times New Roman" w:cs="Times New Roman"/>
          <w:b w:val="0"/>
          <w:bCs w:val="0"/>
          <w:sz w:val="26"/>
          <w:szCs w:val="26"/>
          <w:u w:val="none"/>
          <w:lang w:val="en-US"/>
        </w:rPr>
      </w:pPr>
      <w:r>
        <w:rPr>
          <w:rFonts w:hint="default" w:ascii="Times New Roman" w:hAnsi="Times New Roman" w:cs="Times New Roman"/>
          <w:b w:val="0"/>
          <w:bCs w:val="0"/>
          <w:sz w:val="28"/>
          <w:szCs w:val="28"/>
          <w:lang w:val="vi-VN"/>
        </w:rPr>
        <w:tab/>
      </w:r>
      <w:r>
        <w:rPr>
          <w:rFonts w:hint="default" w:ascii="Times New Roman" w:hAnsi="Times New Roman" w:cs="Times New Roman"/>
          <w:b w:val="0"/>
          <w:bCs w:val="0"/>
          <w:sz w:val="28"/>
          <w:szCs w:val="28"/>
          <w:u w:val="single"/>
          <w:lang w:val="vi-VN"/>
        </w:rPr>
        <w:t>Users</w:t>
      </w:r>
      <w:r>
        <w:rPr>
          <w:rFonts w:hint="default" w:ascii="Times New Roman" w:hAnsi="Times New Roman" w:cs="Times New Roman"/>
          <w:b w:val="0"/>
          <w:bCs w:val="0"/>
          <w:sz w:val="28"/>
          <w:szCs w:val="28"/>
          <w:u w:val="none"/>
          <w:lang w:val="en-US"/>
        </w:rPr>
        <w:t xml:space="preserve">: </w:t>
      </w:r>
      <w:r>
        <w:rPr>
          <w:rFonts w:hint="default" w:ascii="Times New Roman" w:hAnsi="Times New Roman" w:cs="Times New Roman"/>
          <w:b w:val="0"/>
          <w:bCs w:val="0"/>
          <w:sz w:val="26"/>
          <w:szCs w:val="26"/>
          <w:u w:val="none"/>
          <w:lang w:val="en-US"/>
        </w:rPr>
        <w:t xml:space="preserve">user_id: int(11), username: varchar(50), password: varchar(255), email: </w:t>
      </w:r>
      <w:r>
        <w:rPr>
          <w:rFonts w:hint="default" w:ascii="Times New Roman" w:hAnsi="Times New Roman" w:cs="Times New Roman"/>
          <w:b w:val="0"/>
          <w:bCs w:val="0"/>
          <w:sz w:val="26"/>
          <w:szCs w:val="26"/>
          <w:u w:val="none"/>
          <w:lang w:val="en-US"/>
        </w:rPr>
        <w:tab/>
        <w:t xml:space="preserve">varchar(100), fullname: varchar(100), phone_number: varchar(15), address: </w:t>
      </w:r>
      <w:r>
        <w:rPr>
          <w:rFonts w:hint="default" w:ascii="Times New Roman" w:hAnsi="Times New Roman" w:cs="Times New Roman"/>
          <w:b w:val="0"/>
          <w:bCs w:val="0"/>
          <w:sz w:val="26"/>
          <w:szCs w:val="26"/>
          <w:u w:val="none"/>
          <w:lang w:val="en-US"/>
        </w:rPr>
        <w:tab/>
        <w:t xml:space="preserve">varchar(255), role: varchar(20), created_at: </w:t>
      </w:r>
      <w:r>
        <w:rPr>
          <w:rFonts w:hint="default" w:ascii="Times New Roman" w:hAnsi="Times New Roman" w:cs="Times New Roman"/>
          <w:b w:val="0"/>
          <w:bCs w:val="0"/>
          <w:sz w:val="26"/>
          <w:szCs w:val="26"/>
          <w:u w:val="none"/>
          <w:lang w:val="en-US"/>
        </w:rPr>
        <w:tab/>
        <w:t xml:space="preserve">datetime, </w:t>
      </w:r>
      <w:r>
        <w:rPr>
          <w:rFonts w:hint="default" w:ascii="Times New Roman" w:hAnsi="Times New Roman" w:cs="Times New Roman"/>
          <w:b w:val="0"/>
          <w:bCs w:val="0"/>
          <w:sz w:val="26"/>
          <w:szCs w:val="26"/>
          <w:u w:val="none"/>
          <w:lang w:val="en-US"/>
        </w:rPr>
        <w:tab/>
        <w:t xml:space="preserve">updated_at: </w:t>
      </w:r>
      <w:r>
        <w:rPr>
          <w:rFonts w:hint="default" w:ascii="Times New Roman" w:hAnsi="Times New Roman" w:cs="Times New Roman"/>
          <w:b w:val="0"/>
          <w:bCs w:val="0"/>
          <w:sz w:val="26"/>
          <w:szCs w:val="26"/>
          <w:u w:val="none"/>
          <w:lang w:val="en-US"/>
        </w:rPr>
        <w:tab/>
        <w:t>datetime.</w:t>
      </w:r>
    </w:p>
    <w:p w14:paraId="5AC9D61F">
      <w:pPr>
        <w:keepNext w:val="0"/>
        <w:keepLines w:val="0"/>
        <w:pageBreakBefore w:val="0"/>
        <w:widowControl/>
        <w:numPr>
          <w:numId w:val="0"/>
        </w:numPr>
        <w:tabs>
          <w:tab w:val="left" w:pos="0"/>
        </w:tabs>
        <w:kinsoku/>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vi-VN"/>
        </w:rPr>
        <w:tab/>
      </w:r>
      <w:r>
        <w:rPr>
          <w:rFonts w:hint="default" w:ascii="Times New Roman" w:hAnsi="Times New Roman" w:cs="Times New Roman"/>
          <w:b w:val="0"/>
          <w:bCs w:val="0"/>
          <w:sz w:val="28"/>
          <w:szCs w:val="28"/>
          <w:u w:val="single"/>
          <w:lang w:val="vi-VN"/>
        </w:rPr>
        <w:t>Cartitems</w:t>
      </w:r>
      <w:r>
        <w:rPr>
          <w:rFonts w:hint="default" w:ascii="Times New Roman" w:hAnsi="Times New Roman" w:cs="Times New Roman"/>
          <w:b w:val="0"/>
          <w:bCs w:val="0"/>
          <w:sz w:val="28"/>
          <w:szCs w:val="28"/>
          <w:u w:val="none"/>
          <w:lang w:val="en-US"/>
        </w:rPr>
        <w:t xml:space="preserve">: </w:t>
      </w:r>
      <w:r>
        <w:rPr>
          <w:rFonts w:hint="default" w:ascii="Times New Roman" w:hAnsi="Times New Roman" w:cs="Times New Roman"/>
          <w:b w:val="0"/>
          <w:bCs w:val="0"/>
          <w:sz w:val="26"/>
          <w:szCs w:val="26"/>
          <w:u w:val="none"/>
          <w:lang w:val="en-US"/>
        </w:rPr>
        <w:t xml:space="preserve">id: int(11), cart_id: int(11), product_id: int(11), name_product: </w:t>
      </w:r>
      <w:r>
        <w:rPr>
          <w:rFonts w:hint="default" w:ascii="Times New Roman" w:hAnsi="Times New Roman" w:cs="Times New Roman"/>
          <w:b w:val="0"/>
          <w:bCs w:val="0"/>
          <w:sz w:val="26"/>
          <w:szCs w:val="26"/>
          <w:u w:val="none"/>
          <w:lang w:val="en-US"/>
        </w:rPr>
        <w:tab/>
        <w:t>varchar(255), quantity: int(11), price: decimal(10,2).</w:t>
      </w:r>
    </w:p>
    <w:p w14:paraId="5537108D">
      <w:pPr>
        <w:keepNext w:val="0"/>
        <w:keepLines w:val="0"/>
        <w:pageBreakBefore w:val="0"/>
        <w:widowControl/>
        <w:numPr>
          <w:ilvl w:val="0"/>
          <w:numId w:val="0"/>
        </w:numPr>
        <w:tabs>
          <w:tab w:val="left" w:pos="0"/>
        </w:tabs>
        <w:kinsoku/>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vi-VN"/>
        </w:rPr>
        <w:tab/>
      </w:r>
      <w:r>
        <w:rPr>
          <w:rFonts w:hint="default" w:ascii="Times New Roman" w:hAnsi="Times New Roman" w:cs="Times New Roman"/>
          <w:b w:val="0"/>
          <w:bCs w:val="0"/>
          <w:sz w:val="28"/>
          <w:szCs w:val="28"/>
          <w:u w:val="single"/>
          <w:lang w:val="vi-VN"/>
        </w:rPr>
        <w:t>Products</w:t>
      </w:r>
      <w:r>
        <w:rPr>
          <w:rFonts w:hint="default" w:ascii="Times New Roman" w:hAnsi="Times New Roman" w:cs="Times New Roman"/>
          <w:b w:val="0"/>
          <w:bCs w:val="0"/>
          <w:sz w:val="28"/>
          <w:szCs w:val="28"/>
          <w:u w:val="none"/>
          <w:lang w:val="en-US"/>
        </w:rPr>
        <w:t xml:space="preserve">: </w:t>
      </w:r>
      <w:r>
        <w:rPr>
          <w:rFonts w:hint="default" w:ascii="Times New Roman" w:hAnsi="Times New Roman" w:cs="Times New Roman"/>
          <w:b w:val="0"/>
          <w:bCs w:val="0"/>
          <w:sz w:val="26"/>
          <w:szCs w:val="26"/>
          <w:u w:val="none"/>
          <w:lang w:val="en-US"/>
        </w:rPr>
        <w:t>product</w:t>
      </w:r>
      <w:r>
        <w:rPr>
          <w:rFonts w:hint="default" w:ascii="Times New Roman" w:hAnsi="Times New Roman" w:cs="Times New Roman"/>
          <w:b w:val="0"/>
          <w:bCs w:val="0"/>
          <w:sz w:val="26"/>
          <w:szCs w:val="26"/>
          <w:u w:val="none"/>
          <w:lang w:val="en-US"/>
        </w:rPr>
        <w:t xml:space="preserve">_id: int(11), category_id: int(11), price: decimal(10,2), </w:t>
      </w:r>
      <w:r>
        <w:rPr>
          <w:rFonts w:hint="default" w:ascii="Times New Roman" w:hAnsi="Times New Roman" w:cs="Times New Roman"/>
          <w:b w:val="0"/>
          <w:bCs w:val="0"/>
          <w:sz w:val="26"/>
          <w:szCs w:val="26"/>
          <w:u w:val="none"/>
          <w:lang w:val="en-US"/>
        </w:rPr>
        <w:tab/>
        <w:t xml:space="preserve">name: varchar(255), description: text, created_at: datetime, </w:t>
      </w:r>
      <w:r>
        <w:rPr>
          <w:rFonts w:hint="default" w:ascii="Times New Roman" w:hAnsi="Times New Roman" w:cs="Times New Roman"/>
          <w:b w:val="0"/>
          <w:bCs w:val="0"/>
          <w:sz w:val="26"/>
          <w:szCs w:val="26"/>
          <w:u w:val="none"/>
          <w:lang w:val="en-US"/>
        </w:rPr>
        <w:tab/>
      </w:r>
      <w:r>
        <w:rPr>
          <w:rFonts w:hint="default" w:ascii="Times New Roman" w:hAnsi="Times New Roman" w:cs="Times New Roman"/>
          <w:b w:val="0"/>
          <w:bCs w:val="0"/>
          <w:sz w:val="26"/>
          <w:szCs w:val="26"/>
          <w:u w:val="none"/>
          <w:lang w:val="en-US"/>
        </w:rPr>
        <w:t xml:space="preserve">updated_at: </w:t>
      </w:r>
      <w:r>
        <w:rPr>
          <w:rFonts w:hint="default" w:ascii="Times New Roman" w:hAnsi="Times New Roman" w:cs="Times New Roman"/>
          <w:b w:val="0"/>
          <w:bCs w:val="0"/>
          <w:sz w:val="26"/>
          <w:szCs w:val="26"/>
          <w:u w:val="none"/>
          <w:lang w:val="en-US"/>
        </w:rPr>
        <w:tab/>
        <w:t>datetime.</w:t>
      </w:r>
    </w:p>
    <w:p w14:paraId="5E753DE3">
      <w:pPr>
        <w:keepNext w:val="0"/>
        <w:keepLines w:val="0"/>
        <w:pageBreakBefore w:val="0"/>
        <w:widowControl/>
        <w:numPr>
          <w:ilvl w:val="0"/>
          <w:numId w:val="0"/>
        </w:numPr>
        <w:tabs>
          <w:tab w:val="left" w:pos="0"/>
        </w:tabs>
        <w:kinsoku/>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vi-VN"/>
        </w:rPr>
        <w:tab/>
      </w:r>
      <w:r>
        <w:rPr>
          <w:rFonts w:hint="default" w:ascii="Times New Roman" w:hAnsi="Times New Roman" w:cs="Times New Roman"/>
          <w:b w:val="0"/>
          <w:bCs w:val="0"/>
          <w:sz w:val="28"/>
          <w:szCs w:val="28"/>
          <w:u w:val="single"/>
          <w:lang w:val="vi-VN"/>
        </w:rPr>
        <w:t>Stocks</w:t>
      </w:r>
      <w:r>
        <w:rPr>
          <w:rFonts w:hint="default" w:ascii="Times New Roman" w:hAnsi="Times New Roman" w:cs="Times New Roman"/>
          <w:b w:val="0"/>
          <w:bCs w:val="0"/>
          <w:sz w:val="28"/>
          <w:szCs w:val="28"/>
          <w:u w:val="none"/>
          <w:lang w:val="en-US"/>
        </w:rPr>
        <w:t xml:space="preserve">: </w:t>
      </w:r>
      <w:r>
        <w:rPr>
          <w:rFonts w:hint="default" w:ascii="Times New Roman" w:hAnsi="Times New Roman" w:cs="Times New Roman"/>
          <w:b w:val="0"/>
          <w:bCs w:val="0"/>
          <w:sz w:val="26"/>
          <w:szCs w:val="26"/>
          <w:u w:val="none"/>
          <w:lang w:val="en-US"/>
        </w:rPr>
        <w:t xml:space="preserve">id: int(11), product_id: int(11),quantity: int(11), min_stock: int(11), </w:t>
      </w:r>
      <w:r>
        <w:rPr>
          <w:rFonts w:hint="default" w:ascii="Times New Roman" w:hAnsi="Times New Roman" w:cs="Times New Roman"/>
          <w:b w:val="0"/>
          <w:bCs w:val="0"/>
          <w:sz w:val="26"/>
          <w:szCs w:val="26"/>
          <w:u w:val="none"/>
          <w:lang w:val="en-US"/>
        </w:rPr>
        <w:tab/>
        <w:t>updated_by: varchar(255),  created_at: datetime, updated_at: datetime.</w:t>
      </w:r>
    </w:p>
    <w:p w14:paraId="01649FC6">
      <w:pPr>
        <w:keepNext w:val="0"/>
        <w:keepLines w:val="0"/>
        <w:pageBreakBefore w:val="0"/>
        <w:widowControl/>
        <w:numPr>
          <w:ilvl w:val="0"/>
          <w:numId w:val="0"/>
        </w:numPr>
        <w:tabs>
          <w:tab w:val="left" w:pos="0"/>
        </w:tabs>
        <w:kinsoku/>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vi-VN"/>
        </w:rPr>
        <w:tab/>
      </w:r>
      <w:r>
        <w:rPr>
          <w:rFonts w:hint="default" w:ascii="Times New Roman" w:hAnsi="Times New Roman" w:cs="Times New Roman"/>
          <w:b w:val="0"/>
          <w:bCs w:val="0"/>
          <w:sz w:val="28"/>
          <w:szCs w:val="28"/>
          <w:u w:val="single"/>
          <w:lang w:val="vi-VN"/>
        </w:rPr>
        <w:t>Payments</w:t>
      </w:r>
      <w:r>
        <w:rPr>
          <w:rFonts w:hint="default" w:ascii="Times New Roman" w:hAnsi="Times New Roman" w:cs="Times New Roman"/>
          <w:b w:val="0"/>
          <w:bCs w:val="0"/>
          <w:sz w:val="28"/>
          <w:szCs w:val="28"/>
          <w:u w:val="none"/>
          <w:lang w:val="en-US"/>
        </w:rPr>
        <w:t xml:space="preserve">: payment_id: bigint(20), order_id: int(11), </w:t>
      </w:r>
      <w:r>
        <w:rPr>
          <w:rFonts w:hint="default" w:ascii="Times New Roman" w:hAnsi="Times New Roman" w:cs="Times New Roman"/>
          <w:b w:val="0"/>
          <w:bCs w:val="0"/>
          <w:sz w:val="26"/>
          <w:szCs w:val="26"/>
          <w:u w:val="none"/>
          <w:lang w:val="en-US"/>
        </w:rPr>
        <w:t xml:space="preserve">user_id: int(11), </w:t>
      </w:r>
      <w:r>
        <w:rPr>
          <w:rFonts w:hint="default" w:ascii="Times New Roman" w:hAnsi="Times New Roman" w:cs="Times New Roman"/>
          <w:b w:val="0"/>
          <w:bCs w:val="0"/>
          <w:sz w:val="26"/>
          <w:szCs w:val="26"/>
          <w:u w:val="none"/>
          <w:lang w:val="en-US"/>
        </w:rPr>
        <w:tab/>
        <w:t/>
      </w:r>
      <w:r>
        <w:rPr>
          <w:rFonts w:hint="default" w:ascii="Times New Roman" w:hAnsi="Times New Roman" w:cs="Times New Roman"/>
          <w:b w:val="0"/>
          <w:bCs w:val="0"/>
          <w:sz w:val="26"/>
          <w:szCs w:val="26"/>
          <w:u w:val="none"/>
          <w:lang w:val="en-US"/>
        </w:rPr>
        <w:tab/>
        <w:t xml:space="preserve">amount: decimal(12,2), payment_method: varchar(50), status: varchar(50), </w:t>
      </w:r>
      <w:r>
        <w:rPr>
          <w:rFonts w:hint="default" w:ascii="Times New Roman" w:hAnsi="Times New Roman" w:cs="Times New Roman"/>
          <w:b w:val="0"/>
          <w:bCs w:val="0"/>
          <w:sz w:val="26"/>
          <w:szCs w:val="26"/>
          <w:u w:val="none"/>
          <w:lang w:val="en-US"/>
        </w:rPr>
        <w:tab/>
        <w:t>created_at: datetime, updated_at: datetime.</w:t>
      </w:r>
    </w:p>
    <w:p w14:paraId="7A7E90FF">
      <w:pPr>
        <w:keepNext w:val="0"/>
        <w:keepLines w:val="0"/>
        <w:pageBreakBefore w:val="0"/>
        <w:widowControl/>
        <w:numPr>
          <w:numId w:val="0"/>
        </w:numPr>
        <w:tabs>
          <w:tab w:val="left" w:pos="0"/>
        </w:tabs>
        <w:kinsoku/>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vi-VN"/>
        </w:rPr>
        <w:tab/>
      </w:r>
      <w:r>
        <w:rPr>
          <w:rFonts w:hint="default" w:ascii="Times New Roman" w:hAnsi="Times New Roman" w:cs="Times New Roman"/>
          <w:b w:val="0"/>
          <w:bCs w:val="0"/>
          <w:sz w:val="28"/>
          <w:szCs w:val="28"/>
          <w:u w:val="single"/>
          <w:lang w:val="vi-VN"/>
        </w:rPr>
        <w:t>Categories</w:t>
      </w:r>
      <w:r>
        <w:rPr>
          <w:rFonts w:hint="default" w:ascii="Times New Roman" w:hAnsi="Times New Roman" w:cs="Times New Roman"/>
          <w:b w:val="0"/>
          <w:bCs w:val="0"/>
          <w:sz w:val="28"/>
          <w:szCs w:val="28"/>
          <w:u w:val="none"/>
          <w:lang w:val="en-US"/>
        </w:rPr>
        <w:t xml:space="preserve">: cate_id: int(11), name: varchar(100), </w:t>
      </w:r>
      <w:r>
        <w:rPr>
          <w:rFonts w:hint="default" w:ascii="Times New Roman" w:hAnsi="Times New Roman" w:cs="Times New Roman"/>
          <w:b w:val="0"/>
          <w:bCs w:val="0"/>
          <w:sz w:val="26"/>
          <w:szCs w:val="26"/>
          <w:u w:val="none"/>
          <w:lang w:val="en-US"/>
        </w:rPr>
        <w:t>description: text.</w:t>
      </w:r>
    </w:p>
    <w:p w14:paraId="2FF38216">
      <w:pPr>
        <w:keepNext w:val="0"/>
        <w:keepLines w:val="0"/>
        <w:pageBreakBefore w:val="0"/>
        <w:widowControl/>
        <w:numPr>
          <w:ilvl w:val="0"/>
          <w:numId w:val="0"/>
        </w:numPr>
        <w:tabs>
          <w:tab w:val="left" w:pos="0"/>
        </w:tabs>
        <w:kinsoku/>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vi-VN"/>
        </w:rPr>
        <w:tab/>
      </w:r>
      <w:r>
        <w:rPr>
          <w:rFonts w:hint="default" w:ascii="Times New Roman" w:hAnsi="Times New Roman" w:cs="Times New Roman"/>
          <w:b w:val="0"/>
          <w:bCs w:val="0"/>
          <w:sz w:val="28"/>
          <w:szCs w:val="28"/>
          <w:u w:val="single"/>
          <w:lang w:val="vi-VN"/>
        </w:rPr>
        <w:t>Orderdts</w:t>
      </w:r>
      <w:r>
        <w:rPr>
          <w:rFonts w:hint="default" w:ascii="Times New Roman" w:hAnsi="Times New Roman" w:cs="Times New Roman"/>
          <w:b w:val="0"/>
          <w:bCs w:val="0"/>
          <w:sz w:val="28"/>
          <w:szCs w:val="28"/>
          <w:u w:val="none"/>
          <w:lang w:val="en-US"/>
        </w:rPr>
        <w:t xml:space="preserve">: orderdt_id: int(11), </w:t>
      </w:r>
      <w:r>
        <w:rPr>
          <w:rFonts w:hint="default" w:ascii="Times New Roman" w:hAnsi="Times New Roman" w:cs="Times New Roman"/>
          <w:b w:val="0"/>
          <w:bCs w:val="0"/>
          <w:sz w:val="28"/>
          <w:szCs w:val="28"/>
          <w:u w:val="none"/>
          <w:lang w:val="en-US"/>
        </w:rPr>
        <w:t xml:space="preserve">order_id: int(11), </w:t>
      </w:r>
      <w:r>
        <w:rPr>
          <w:rFonts w:hint="default" w:ascii="Times New Roman" w:hAnsi="Times New Roman" w:cs="Times New Roman"/>
          <w:b w:val="0"/>
          <w:bCs w:val="0"/>
          <w:sz w:val="26"/>
          <w:szCs w:val="26"/>
          <w:u w:val="none"/>
          <w:lang w:val="en-US"/>
        </w:rPr>
        <w:t xml:space="preserve">product_id: int(11), name: </w:t>
      </w:r>
      <w:r>
        <w:rPr>
          <w:rFonts w:hint="default" w:ascii="Times New Roman" w:hAnsi="Times New Roman" w:cs="Times New Roman"/>
          <w:b w:val="0"/>
          <w:bCs w:val="0"/>
          <w:sz w:val="26"/>
          <w:szCs w:val="26"/>
          <w:u w:val="none"/>
          <w:lang w:val="en-US"/>
        </w:rPr>
        <w:tab/>
        <w:t>varchar(255),name: varchar(255), quantity: int(11), price: decimal(10,2).</w:t>
      </w:r>
    </w:p>
    <w:p w14:paraId="7D702483">
      <w:pPr>
        <w:keepNext w:val="0"/>
        <w:keepLines w:val="0"/>
        <w:pageBreakBefore w:val="0"/>
        <w:widowControl/>
        <w:numPr>
          <w:ilvl w:val="0"/>
          <w:numId w:val="0"/>
        </w:numPr>
        <w:tabs>
          <w:tab w:val="left" w:pos="0"/>
        </w:tabs>
        <w:kinsoku/>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6"/>
          <w:szCs w:val="26"/>
          <w:u w:val="none"/>
          <w:lang w:val="en-US"/>
        </w:rPr>
        <w:tab/>
        <w:t xml:space="preserve">created_at: datetime, updated_at: </w:t>
      </w:r>
      <w:r>
        <w:rPr>
          <w:rFonts w:hint="default" w:ascii="Times New Roman" w:hAnsi="Times New Roman" w:cs="Times New Roman"/>
          <w:b w:val="0"/>
          <w:bCs w:val="0"/>
          <w:sz w:val="26"/>
          <w:szCs w:val="26"/>
          <w:u w:val="none"/>
          <w:lang w:val="en-US"/>
        </w:rPr>
        <w:tab/>
      </w:r>
      <w:r>
        <w:rPr>
          <w:rFonts w:hint="default" w:ascii="Times New Roman" w:hAnsi="Times New Roman" w:cs="Times New Roman"/>
          <w:b w:val="0"/>
          <w:bCs w:val="0"/>
          <w:sz w:val="26"/>
          <w:szCs w:val="26"/>
          <w:u w:val="none"/>
          <w:lang w:val="en-US"/>
        </w:rPr>
        <w:t>datetime.</w:t>
      </w:r>
    </w:p>
    <w:p w14:paraId="6D64586E">
      <w:pPr>
        <w:keepNext w:val="0"/>
        <w:keepLines w:val="0"/>
        <w:pageBreakBefore w:val="0"/>
        <w:widowControl/>
        <w:numPr>
          <w:ilvl w:val="0"/>
          <w:numId w:val="0"/>
        </w:numPr>
        <w:tabs>
          <w:tab w:val="left" w:pos="0"/>
        </w:tabs>
        <w:kinsoku/>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val="0"/>
          <w:bCs w:val="0"/>
          <w:sz w:val="28"/>
          <w:szCs w:val="28"/>
          <w:lang w:val="vi-VN"/>
        </w:rPr>
        <w:tab/>
      </w:r>
      <w:r>
        <w:rPr>
          <w:rFonts w:hint="default" w:ascii="Times New Roman" w:hAnsi="Times New Roman" w:cs="Times New Roman"/>
          <w:b w:val="0"/>
          <w:bCs w:val="0"/>
          <w:sz w:val="28"/>
          <w:szCs w:val="28"/>
          <w:u w:val="single"/>
          <w:lang w:val="vi-VN"/>
        </w:rPr>
        <w:t>Order_tables</w:t>
      </w:r>
      <w:r>
        <w:rPr>
          <w:rFonts w:hint="default" w:ascii="Times New Roman" w:hAnsi="Times New Roman" w:cs="Times New Roman"/>
          <w:b w:val="0"/>
          <w:bCs w:val="0"/>
          <w:sz w:val="28"/>
          <w:szCs w:val="28"/>
          <w:u w:val="none"/>
          <w:lang w:val="en-US"/>
        </w:rPr>
        <w:t xml:space="preserve">: </w:t>
      </w:r>
      <w:r>
        <w:rPr>
          <w:rFonts w:hint="default" w:ascii="Times New Roman" w:hAnsi="Times New Roman" w:cs="Times New Roman"/>
          <w:b w:val="0"/>
          <w:bCs w:val="0"/>
          <w:sz w:val="28"/>
          <w:szCs w:val="28"/>
          <w:u w:val="none"/>
          <w:lang w:val="en-US"/>
        </w:rPr>
        <w:t xml:space="preserve">order_id: int(11), </w:t>
      </w:r>
      <w:r>
        <w:rPr>
          <w:rFonts w:hint="default" w:ascii="Times New Roman" w:hAnsi="Times New Roman" w:cs="Times New Roman"/>
          <w:b w:val="0"/>
          <w:bCs w:val="0"/>
          <w:sz w:val="26"/>
          <w:szCs w:val="26"/>
          <w:u w:val="none"/>
          <w:lang w:val="en-US"/>
        </w:rPr>
        <w:t xml:space="preserve">user_id: int(11), note: text, total_amount: </w:t>
      </w:r>
      <w:r>
        <w:rPr>
          <w:rFonts w:hint="default" w:ascii="Times New Roman" w:hAnsi="Times New Roman" w:cs="Times New Roman"/>
          <w:b w:val="0"/>
          <w:bCs w:val="0"/>
          <w:sz w:val="26"/>
          <w:szCs w:val="26"/>
          <w:u w:val="none"/>
          <w:lang w:val="en-US"/>
        </w:rPr>
        <w:tab/>
        <w:t xml:space="preserve">decimal(10,2), status: varchar(50), created_at: datetime, updated_at: datetime, </w:t>
      </w:r>
      <w:r>
        <w:rPr>
          <w:rFonts w:hint="default" w:ascii="Times New Roman" w:hAnsi="Times New Roman" w:cs="Times New Roman"/>
          <w:b w:val="0"/>
          <w:bCs w:val="0"/>
          <w:sz w:val="26"/>
          <w:szCs w:val="26"/>
          <w:u w:val="none"/>
          <w:lang w:val="en-US"/>
        </w:rPr>
        <w:tab/>
        <w:t xml:space="preserve">shipping_fee: decimal(10,2), finak_total: decimal(10,2), fullname: </w:t>
      </w:r>
      <w:r>
        <w:rPr>
          <w:rFonts w:hint="default" w:ascii="Times New Roman" w:hAnsi="Times New Roman" w:cs="Times New Roman"/>
          <w:b w:val="0"/>
          <w:bCs w:val="0"/>
          <w:sz w:val="26"/>
          <w:szCs w:val="26"/>
          <w:u w:val="none"/>
          <w:lang w:val="en-US"/>
        </w:rPr>
        <w:tab/>
        <w:t xml:space="preserve">varchar(100), phone: varchar(15), address: varchar(255), method_pay: </w:t>
      </w:r>
      <w:r>
        <w:rPr>
          <w:rFonts w:hint="default" w:ascii="Times New Roman" w:hAnsi="Times New Roman" w:cs="Times New Roman"/>
          <w:b w:val="0"/>
          <w:bCs w:val="0"/>
          <w:sz w:val="26"/>
          <w:szCs w:val="26"/>
          <w:u w:val="none"/>
          <w:lang w:val="en-US"/>
        </w:rPr>
        <w:tab/>
        <w:t>varchar(50).</w:t>
      </w:r>
    </w:p>
    <w:p w14:paraId="7E216886">
      <w:pPr>
        <w:keepNext w:val="0"/>
        <w:keepLines w:val="0"/>
        <w:pageBreakBefore w:val="0"/>
        <w:widowControl/>
        <w:numPr>
          <w:ilvl w:val="0"/>
          <w:numId w:val="23"/>
        </w:numPr>
        <w:kinsoku/>
        <w:overflowPunct/>
        <w:topLinePunct w:val="0"/>
        <w:autoSpaceDE/>
        <w:autoSpaceDN/>
        <w:bidi w:val="0"/>
        <w:adjustRightInd/>
        <w:snapToGrid/>
        <w:spacing w:before="120" w:beforeAutospacing="0" w:afterAutospacing="0" w:line="312" w:lineRule="auto"/>
        <w:ind w:left="204" w:leftChars="0" w:firstLine="0" w:firstLineChars="0"/>
        <w:jc w:val="left"/>
        <w:textAlignment w:val="auto"/>
        <w:outlineLvl w:val="0"/>
        <w:rPr>
          <w:rFonts w:hint="default" w:ascii="Times New Roman" w:hAnsi="Times New Roman" w:cs="Times New Roman"/>
          <w:b/>
          <w:bCs/>
          <w:color w:val="000000" w:themeColor="text1"/>
          <w:sz w:val="30"/>
          <w:szCs w:val="30"/>
          <w:lang w:val="vi-VN"/>
          <w14:textFill>
            <w14:solidFill>
              <w14:schemeClr w14:val="tx1"/>
            </w14:solidFill>
          </w14:textFill>
        </w:rPr>
      </w:pPr>
      <w:bookmarkStart w:id="26" w:name="_Toc10412"/>
      <w:r>
        <w:rPr>
          <w:rFonts w:hint="default" w:ascii="Times New Roman" w:hAnsi="Times New Roman" w:cs="Times New Roman"/>
          <w:b/>
          <w:bCs/>
          <w:color w:val="000000" w:themeColor="text1"/>
          <w:sz w:val="30"/>
          <w:szCs w:val="30"/>
          <w:lang w:val="vi-VN"/>
          <w14:textFill>
            <w14:solidFill>
              <w14:schemeClr w14:val="tx1"/>
            </w14:solidFill>
          </w14:textFill>
        </w:rPr>
        <w:t>MÔ HÌNH XỬ LÝ</w:t>
      </w:r>
      <w:bookmarkEnd w:id="26"/>
    </w:p>
    <w:p w14:paraId="7B984A1C">
      <w:pPr>
        <w:keepNext w:val="0"/>
        <w:keepLines w:val="0"/>
        <w:pageBreakBefore w:val="0"/>
        <w:widowControl/>
        <w:numPr>
          <w:ilvl w:val="0"/>
          <w:numId w:val="24"/>
        </w:numPr>
        <w:kinsoku/>
        <w:overflowPunct/>
        <w:topLinePunct w:val="0"/>
        <w:autoSpaceDE/>
        <w:autoSpaceDN/>
        <w:bidi w:val="0"/>
        <w:adjustRightInd/>
        <w:snapToGrid/>
        <w:spacing w:before="120" w:beforeAutospacing="0" w:afterAutospacing="0" w:line="312" w:lineRule="auto"/>
        <w:ind w:left="204" w:leftChars="0" w:firstLine="0" w:firstLineChars="0"/>
        <w:jc w:val="left"/>
        <w:textAlignment w:val="auto"/>
        <w:outlineLvl w:val="1"/>
        <w:rPr>
          <w:rFonts w:hint="default" w:ascii="Times New Roman" w:hAnsi="Times New Roman" w:cs="Times New Roman"/>
          <w:b/>
          <w:bCs/>
          <w:color w:val="000000" w:themeColor="text1"/>
          <w:sz w:val="28"/>
          <w:szCs w:val="28"/>
          <w:lang w:val="vi-VN"/>
          <w14:textFill>
            <w14:solidFill>
              <w14:schemeClr w14:val="tx1"/>
            </w14:solidFill>
          </w14:textFill>
        </w:rPr>
      </w:pPr>
      <w:bookmarkStart w:id="27" w:name="_Toc27648"/>
      <w:r>
        <w:rPr>
          <w:rFonts w:hint="default" w:ascii="Times New Roman" w:hAnsi="Times New Roman" w:cs="Times New Roman"/>
          <w:b/>
          <w:bCs/>
          <w:color w:val="000000" w:themeColor="text1"/>
          <w:sz w:val="28"/>
          <w:szCs w:val="28"/>
          <w:lang w:val="vi-VN"/>
          <w14:textFill>
            <w14:solidFill>
              <w14:schemeClr w14:val="tx1"/>
            </w14:solidFill>
          </w14:textFill>
        </w:rPr>
        <w:t>Use Case Chi Tiết</w:t>
      </w:r>
      <w:bookmarkEnd w:id="27"/>
    </w:p>
    <w:p w14:paraId="2E9B17EF">
      <w:pPr>
        <w:keepNext w:val="0"/>
        <w:keepLines w:val="0"/>
        <w:pageBreakBefore w:val="0"/>
        <w:widowControl/>
        <w:numPr>
          <w:ilvl w:val="0"/>
          <w:numId w:val="0"/>
        </w:numPr>
        <w:tabs>
          <w:tab w:val="left" w:pos="0"/>
        </w:tabs>
        <w:kinsoku/>
        <w:overflowPunct/>
        <w:topLinePunct w:val="0"/>
        <w:autoSpaceDE/>
        <w:autoSpaceDN/>
        <w:bidi w:val="0"/>
        <w:adjustRightInd/>
        <w:snapToGrid/>
        <w:spacing w:before="120" w:beforeAutospacing="0" w:afterAutospacing="0" w:line="312" w:lineRule="auto"/>
        <w:ind w:left="204" w:leftChars="0"/>
        <w:jc w:val="left"/>
        <w:textAlignment w:val="auto"/>
        <w:rPr>
          <w:rFonts w:hint="default" w:ascii="Times New Roman" w:hAnsi="Times New Roman" w:cs="Times New Roman"/>
          <w:b/>
          <w:bCs/>
          <w:color w:val="000000" w:themeColor="text1"/>
          <w:sz w:val="28"/>
          <w:szCs w:val="28"/>
          <w:lang w:val="vi-VN"/>
          <w14:textFill>
            <w14:solidFill>
              <w14:schemeClr w14:val="tx1"/>
            </w14:solidFill>
          </w14:textFill>
        </w:rPr>
      </w:pPr>
      <w:r>
        <w:rPr>
          <w:rFonts w:hint="default" w:ascii="Times New Roman" w:hAnsi="Times New Roman" w:cs="Times New Roman"/>
          <w:b/>
          <w:bCs/>
          <w:color w:val="000000" w:themeColor="text1"/>
          <w:sz w:val="28"/>
          <w:szCs w:val="28"/>
          <w:lang w:val="vi-VN"/>
          <w14:textFill>
            <w14:solidFill>
              <w14:schemeClr w14:val="tx1"/>
            </w14:solidFill>
          </w14:textFill>
        </w:rPr>
        <w:tab/>
      </w:r>
      <w:r>
        <w:rPr>
          <w:rFonts w:hint="default" w:ascii="Times New Roman" w:hAnsi="Times New Roman" w:cs="Times New Roman"/>
          <w:b w:val="0"/>
          <w:bCs w:val="0"/>
          <w:color w:val="000000" w:themeColor="text1"/>
          <w:sz w:val="26"/>
          <w:szCs w:val="26"/>
          <w:u w:val="single"/>
          <w:lang w:val="vi-VN"/>
          <w14:textFill>
            <w14:solidFill>
              <w14:schemeClr w14:val="tx1"/>
            </w14:solidFill>
          </w14:textFill>
        </w:rPr>
        <w:t>Use case Chức Năng Quản Lý Sản Phẩm</w:t>
      </w:r>
      <w:r>
        <w:rPr>
          <w:rFonts w:hint="default" w:ascii="Times New Roman" w:hAnsi="Times New Roman" w:cs="Times New Roman"/>
          <w:b/>
          <w:bCs/>
          <w:color w:val="000000" w:themeColor="text1"/>
          <w:sz w:val="28"/>
          <w:szCs w:val="28"/>
          <w:lang w:val="vi-VN"/>
          <w14:textFill>
            <w14:solidFill>
              <w14:schemeClr w14:val="tx1"/>
            </w14:solidFill>
          </w14:textFill>
        </w:rPr>
        <w:t xml:space="preserve"> </w:t>
      </w:r>
    </w:p>
    <w:p w14:paraId="1225EB5C">
      <w:pPr>
        <w:keepNext w:val="0"/>
        <w:keepLines w:val="0"/>
        <w:pageBreakBefore w:val="0"/>
        <w:widowControl/>
        <w:numPr>
          <w:ilvl w:val="0"/>
          <w:numId w:val="0"/>
        </w:numPr>
        <w:tabs>
          <w:tab w:val="left" w:pos="0"/>
        </w:tabs>
        <w:kinsoku/>
        <w:overflowPunct/>
        <w:topLinePunct w:val="0"/>
        <w:autoSpaceDE/>
        <w:autoSpaceDN/>
        <w:bidi w:val="0"/>
        <w:adjustRightInd/>
        <w:snapToGrid/>
        <w:spacing w:before="120" w:beforeAutospacing="0" w:afterAutospacing="0" w:line="312" w:lineRule="auto"/>
        <w:ind w:left="204" w:leftChars="0"/>
        <w:jc w:val="left"/>
        <w:textAlignment w:val="auto"/>
      </w:pPr>
      <w:r>
        <w:drawing>
          <wp:inline distT="0" distB="0" distL="114300" distR="114300">
            <wp:extent cx="5757545" cy="3318510"/>
            <wp:effectExtent l="0" t="0" r="3175" b="381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7"/>
                    <a:stretch>
                      <a:fillRect/>
                    </a:stretch>
                  </pic:blipFill>
                  <pic:spPr>
                    <a:xfrm>
                      <a:off x="0" y="0"/>
                      <a:ext cx="5757545" cy="3318510"/>
                    </a:xfrm>
                    <a:prstGeom prst="rect">
                      <a:avLst/>
                    </a:prstGeom>
                    <a:noFill/>
                    <a:ln>
                      <a:noFill/>
                    </a:ln>
                  </pic:spPr>
                </pic:pic>
              </a:graphicData>
            </a:graphic>
          </wp:inline>
        </w:drawing>
      </w:r>
    </w:p>
    <w:p w14:paraId="0E383531">
      <w:pPr>
        <w:keepNext w:val="0"/>
        <w:keepLines w:val="0"/>
        <w:pageBreakBefore w:val="0"/>
        <w:widowControl/>
        <w:numPr>
          <w:ilvl w:val="0"/>
          <w:numId w:val="0"/>
        </w:numPr>
        <w:tabs>
          <w:tab w:val="left" w:pos="0"/>
        </w:tabs>
        <w:kinsoku/>
        <w:overflowPunct/>
        <w:topLinePunct w:val="0"/>
        <w:autoSpaceDE/>
        <w:autoSpaceDN/>
        <w:bidi w:val="0"/>
        <w:adjustRightInd/>
        <w:snapToGrid/>
        <w:spacing w:before="120" w:beforeAutospacing="0" w:afterAutospacing="0" w:line="312" w:lineRule="auto"/>
        <w:ind w:left="204" w:leftChars="0"/>
        <w:jc w:val="center"/>
        <w:textAlignment w:val="auto"/>
        <w:rPr>
          <w:rFonts w:hint="default" w:ascii="Times New Roman" w:hAnsi="Times New Roman" w:cs="Times New Roman"/>
          <w:sz w:val="26"/>
          <w:szCs w:val="26"/>
          <w:u w:val="none"/>
          <w:lang w:val="vi-VN"/>
        </w:rPr>
      </w:pPr>
      <w:r>
        <w:rPr>
          <w:rFonts w:hint="default" w:ascii="Times New Roman" w:hAnsi="Times New Roman" w:cs="Times New Roman"/>
          <w:sz w:val="26"/>
          <w:szCs w:val="26"/>
          <w:u w:val="none"/>
          <w:lang w:val="vi-VN"/>
        </w:rPr>
        <w:t xml:space="preserve">Hình 3-2 </w:t>
      </w:r>
      <w:r>
        <w:rPr>
          <w:rFonts w:hint="default" w:ascii="Times New Roman" w:hAnsi="Times New Roman" w:cs="Times New Roman"/>
          <w:b w:val="0"/>
          <w:bCs w:val="0"/>
          <w:color w:val="000000" w:themeColor="text1"/>
          <w:sz w:val="26"/>
          <w:szCs w:val="26"/>
          <w:u w:val="none"/>
          <w:lang w:val="vi-VN"/>
          <w14:textFill>
            <w14:solidFill>
              <w14:schemeClr w14:val="tx1"/>
            </w14:solidFill>
          </w14:textFill>
        </w:rPr>
        <w:t>Use case Chức Năng Quản Lý Sản Phẩm</w:t>
      </w:r>
    </w:p>
    <w:p w14:paraId="048F38F3">
      <w:pPr>
        <w:keepNext w:val="0"/>
        <w:keepLines w:val="0"/>
        <w:pageBreakBefore w:val="0"/>
        <w:widowControl/>
        <w:numPr>
          <w:ilvl w:val="0"/>
          <w:numId w:val="0"/>
        </w:numPr>
        <w:tabs>
          <w:tab w:val="left" w:pos="0"/>
        </w:tabs>
        <w:kinsoku/>
        <w:overflowPunct/>
        <w:topLinePunct w:val="0"/>
        <w:autoSpaceDE/>
        <w:autoSpaceDN/>
        <w:bidi w:val="0"/>
        <w:adjustRightInd/>
        <w:snapToGrid/>
        <w:spacing w:before="120" w:beforeAutospacing="0" w:afterAutospacing="0" w:line="312" w:lineRule="auto"/>
        <w:ind w:left="204" w:leftChars="0"/>
        <w:jc w:val="left"/>
        <w:textAlignment w:val="auto"/>
        <w:rPr>
          <w:rFonts w:hint="default"/>
          <w:lang w:val="vi-VN"/>
        </w:rPr>
      </w:pPr>
    </w:p>
    <w:p w14:paraId="157EA416">
      <w:pPr>
        <w:keepNext w:val="0"/>
        <w:keepLines w:val="0"/>
        <w:pageBreakBefore w:val="0"/>
        <w:widowControl/>
        <w:numPr>
          <w:ilvl w:val="0"/>
          <w:numId w:val="0"/>
        </w:numPr>
        <w:tabs>
          <w:tab w:val="left" w:pos="0"/>
        </w:tabs>
        <w:kinsoku/>
        <w:overflowPunct/>
        <w:topLinePunct w:val="0"/>
        <w:autoSpaceDE/>
        <w:autoSpaceDN/>
        <w:bidi w:val="0"/>
        <w:adjustRightInd/>
        <w:snapToGrid/>
        <w:spacing w:before="120" w:beforeAutospacing="0" w:afterAutospacing="0" w:line="312" w:lineRule="auto"/>
        <w:ind w:left="204" w:leftChars="0"/>
        <w:jc w:val="left"/>
        <w:textAlignment w:val="auto"/>
        <w:rPr>
          <w:rFonts w:hint="default"/>
          <w:lang w:val="vi-VN"/>
        </w:rPr>
      </w:pPr>
    </w:p>
    <w:p w14:paraId="55EC7226">
      <w:pPr>
        <w:keepNext w:val="0"/>
        <w:keepLines w:val="0"/>
        <w:pageBreakBefore w:val="0"/>
        <w:widowControl/>
        <w:numPr>
          <w:ilvl w:val="0"/>
          <w:numId w:val="0"/>
        </w:numPr>
        <w:tabs>
          <w:tab w:val="left" w:pos="0"/>
        </w:tabs>
        <w:kinsoku/>
        <w:overflowPunct/>
        <w:topLinePunct w:val="0"/>
        <w:autoSpaceDE/>
        <w:autoSpaceDN/>
        <w:bidi w:val="0"/>
        <w:adjustRightInd/>
        <w:snapToGrid/>
        <w:spacing w:before="120" w:beforeAutospacing="0" w:afterAutospacing="0" w:line="312" w:lineRule="auto"/>
        <w:ind w:left="204" w:leftChars="0"/>
        <w:jc w:val="left"/>
        <w:textAlignment w:val="auto"/>
        <w:rPr>
          <w:rFonts w:hint="default" w:ascii="Times New Roman" w:hAnsi="Times New Roman" w:cs="Times New Roman"/>
          <w:sz w:val="26"/>
          <w:szCs w:val="26"/>
          <w:u w:val="single"/>
          <w:lang w:val="en-US"/>
        </w:rPr>
      </w:pPr>
      <w:r>
        <w:rPr>
          <w:rFonts w:hint="default" w:ascii="Times New Roman" w:hAnsi="Times New Roman" w:cs="Times New Roman"/>
          <w:sz w:val="26"/>
          <w:szCs w:val="26"/>
          <w:u w:val="single"/>
          <w:lang w:val="vi-VN"/>
        </w:rPr>
        <w:t xml:space="preserve">Use case Chức Năng Quản Lý Giỏ Hàng </w:t>
      </w:r>
    </w:p>
    <w:p w14:paraId="297CE62C">
      <w:pPr>
        <w:keepNext w:val="0"/>
        <w:keepLines w:val="0"/>
        <w:pageBreakBefore w:val="0"/>
        <w:widowControl/>
        <w:numPr>
          <w:ilvl w:val="0"/>
          <w:numId w:val="0"/>
        </w:numPr>
        <w:tabs>
          <w:tab w:val="left" w:pos="0"/>
        </w:tabs>
        <w:kinsoku/>
        <w:overflowPunct/>
        <w:topLinePunct w:val="0"/>
        <w:autoSpaceDE/>
        <w:autoSpaceDN/>
        <w:bidi w:val="0"/>
        <w:adjustRightInd/>
        <w:snapToGrid/>
        <w:spacing w:before="120" w:beforeAutospacing="0" w:afterAutospacing="0" w:line="312" w:lineRule="auto"/>
        <w:ind w:left="204" w:leftChars="0"/>
        <w:jc w:val="left"/>
        <w:textAlignment w:val="auto"/>
      </w:pPr>
      <w:r>
        <w:drawing>
          <wp:inline distT="0" distB="0" distL="114300" distR="114300">
            <wp:extent cx="5760085" cy="3949065"/>
            <wp:effectExtent l="0" t="0" r="635" b="1333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8"/>
                    <a:stretch>
                      <a:fillRect/>
                    </a:stretch>
                  </pic:blipFill>
                  <pic:spPr>
                    <a:xfrm>
                      <a:off x="0" y="0"/>
                      <a:ext cx="5760085" cy="3949065"/>
                    </a:xfrm>
                    <a:prstGeom prst="rect">
                      <a:avLst/>
                    </a:prstGeom>
                    <a:noFill/>
                    <a:ln>
                      <a:noFill/>
                    </a:ln>
                  </pic:spPr>
                </pic:pic>
              </a:graphicData>
            </a:graphic>
          </wp:inline>
        </w:drawing>
      </w:r>
    </w:p>
    <w:p w14:paraId="760C6785">
      <w:pPr>
        <w:keepNext w:val="0"/>
        <w:keepLines w:val="0"/>
        <w:pageBreakBefore w:val="0"/>
        <w:widowControl/>
        <w:numPr>
          <w:ilvl w:val="0"/>
          <w:numId w:val="0"/>
        </w:numPr>
        <w:tabs>
          <w:tab w:val="left" w:pos="0"/>
        </w:tabs>
        <w:kinsoku/>
        <w:overflowPunct/>
        <w:topLinePunct w:val="0"/>
        <w:autoSpaceDE/>
        <w:autoSpaceDN/>
        <w:bidi w:val="0"/>
        <w:adjustRightInd/>
        <w:snapToGrid/>
        <w:spacing w:before="120" w:beforeAutospacing="0" w:afterAutospacing="0" w:line="312" w:lineRule="auto"/>
        <w:ind w:left="204" w:leftChars="0"/>
        <w:jc w:val="center"/>
        <w:textAlignment w:val="auto"/>
        <w:rPr>
          <w:rFonts w:hint="default" w:ascii="Times New Roman" w:hAnsi="Times New Roman" w:cs="Times New Roman"/>
          <w:sz w:val="26"/>
          <w:szCs w:val="26"/>
          <w:u w:val="none"/>
          <w:lang w:val="vi-VN"/>
        </w:rPr>
      </w:pPr>
      <w:r>
        <w:rPr>
          <w:rFonts w:hint="default" w:ascii="Times New Roman" w:hAnsi="Times New Roman" w:cs="Times New Roman"/>
          <w:sz w:val="26"/>
          <w:szCs w:val="26"/>
          <w:u w:val="none"/>
          <w:lang w:val="vi-VN"/>
        </w:rPr>
        <w:t>Hình 3-3 Use case Chức Năng Quản Lý Giỏ Hàng</w:t>
      </w:r>
    </w:p>
    <w:p w14:paraId="1EFE54FE">
      <w:pPr>
        <w:keepNext w:val="0"/>
        <w:keepLines w:val="0"/>
        <w:pageBreakBefore w:val="0"/>
        <w:widowControl/>
        <w:numPr>
          <w:ilvl w:val="0"/>
          <w:numId w:val="25"/>
        </w:numPr>
        <w:kinsoku/>
        <w:overflowPunct/>
        <w:topLinePunct w:val="0"/>
        <w:autoSpaceDE/>
        <w:autoSpaceDN/>
        <w:bidi w:val="0"/>
        <w:adjustRightInd/>
        <w:snapToGrid/>
        <w:spacing w:before="120" w:beforeAutospacing="0" w:afterAutospacing="0" w:line="312" w:lineRule="auto"/>
        <w:ind w:left="204" w:leftChars="0" w:firstLine="0" w:firstLineChars="0"/>
        <w:jc w:val="left"/>
        <w:textAlignment w:val="auto"/>
        <w:outlineLvl w:val="1"/>
        <w:rPr>
          <w:rFonts w:hint="default" w:ascii="Times New Roman" w:hAnsi="Times New Roman" w:cs="Times New Roman"/>
          <w:b/>
          <w:bCs/>
          <w:color w:val="000000" w:themeColor="text1"/>
          <w:sz w:val="28"/>
          <w:szCs w:val="28"/>
          <w:lang w:val="vi-VN"/>
          <w14:textFill>
            <w14:solidFill>
              <w14:schemeClr w14:val="tx1"/>
            </w14:solidFill>
          </w14:textFill>
        </w:rPr>
      </w:pPr>
      <w:bookmarkStart w:id="28" w:name="_Toc9817"/>
      <w:r>
        <w:rPr>
          <w:rFonts w:hint="default" w:ascii="Times New Roman" w:hAnsi="Times New Roman" w:cs="Times New Roman"/>
          <w:b/>
          <w:bCs/>
          <w:color w:val="000000" w:themeColor="text1"/>
          <w:sz w:val="28"/>
          <w:szCs w:val="28"/>
          <w:lang w:val="vi-VN"/>
          <w14:textFill>
            <w14:solidFill>
              <w14:schemeClr w14:val="tx1"/>
            </w14:solidFill>
          </w14:textFill>
        </w:rPr>
        <w:t>Sơ Đồ Tuần Tự</w:t>
      </w:r>
      <w:bookmarkEnd w:id="28"/>
    </w:p>
    <w:p w14:paraId="7CD03C9A">
      <w:pPr>
        <w:keepNext w:val="0"/>
        <w:keepLines w:val="0"/>
        <w:pageBreakBefore w:val="0"/>
        <w:widowControl/>
        <w:numPr>
          <w:ilvl w:val="0"/>
          <w:numId w:val="0"/>
        </w:numPr>
        <w:tabs>
          <w:tab w:val="left" w:pos="0"/>
        </w:tabs>
        <w:kinsoku/>
        <w:overflowPunct/>
        <w:topLinePunct w:val="0"/>
        <w:autoSpaceDE/>
        <w:autoSpaceDN/>
        <w:bidi w:val="0"/>
        <w:adjustRightInd/>
        <w:snapToGrid/>
        <w:spacing w:before="120" w:beforeAutospacing="0" w:afterAutospacing="0" w:line="312" w:lineRule="auto"/>
        <w:ind w:left="204" w:leftChars="0"/>
        <w:jc w:val="left"/>
        <w:textAlignment w:val="auto"/>
        <w:rPr>
          <w:rFonts w:hint="default" w:ascii="Times New Roman" w:hAnsi="Times New Roman" w:cs="Times New Roman"/>
          <w:b/>
          <w:bCs/>
          <w:color w:val="000000" w:themeColor="text1"/>
          <w:sz w:val="28"/>
          <w:szCs w:val="28"/>
          <w:lang w:val="vi-VN"/>
          <w14:textFill>
            <w14:solidFill>
              <w14:schemeClr w14:val="tx1"/>
            </w14:solidFill>
          </w14:textFill>
        </w:rPr>
      </w:pPr>
      <w:r>
        <w:rPr>
          <w:rFonts w:hint="default" w:ascii="Times New Roman" w:hAnsi="Times New Roman" w:cs="Times New Roman"/>
          <w:b/>
          <w:bCs/>
          <w:color w:val="000000" w:themeColor="text1"/>
          <w:sz w:val="28"/>
          <w:szCs w:val="28"/>
          <w:lang w:val="vi-VN"/>
          <w14:textFill>
            <w14:solidFill>
              <w14:schemeClr w14:val="tx1"/>
            </w14:solidFill>
          </w14:textFill>
        </w:rPr>
        <w:tab/>
      </w:r>
      <w:r>
        <w:rPr>
          <w:rFonts w:hint="default" w:ascii="Times New Roman" w:hAnsi="Times New Roman" w:cs="Times New Roman"/>
          <w:b w:val="0"/>
          <w:bCs w:val="0"/>
          <w:color w:val="000000" w:themeColor="text1"/>
          <w:sz w:val="26"/>
          <w:szCs w:val="26"/>
          <w:u w:val="single"/>
          <w:lang w:val="vi-VN"/>
          <w14:textFill>
            <w14:solidFill>
              <w14:schemeClr w14:val="tx1"/>
            </w14:solidFill>
          </w14:textFill>
        </w:rPr>
        <w:t xml:space="preserve">Sơ đồ tuần tự chức năng thêm hoa mới </w:t>
      </w:r>
      <w:r>
        <w:rPr>
          <w:rFonts w:hint="default" w:ascii="Times New Roman" w:hAnsi="Times New Roman" w:cs="Times New Roman"/>
          <w:b/>
          <w:bCs/>
          <w:color w:val="000000" w:themeColor="text1"/>
          <w:sz w:val="28"/>
          <w:szCs w:val="28"/>
          <w:lang w:val="vi-VN"/>
          <w14:textFill>
            <w14:solidFill>
              <w14:schemeClr w14:val="tx1"/>
            </w14:solidFill>
          </w14:textFill>
        </w:rPr>
        <w:t xml:space="preserve"> </w:t>
      </w:r>
    </w:p>
    <w:p w14:paraId="401FC48D">
      <w:pPr>
        <w:keepNext w:val="0"/>
        <w:keepLines w:val="0"/>
        <w:pageBreakBefore w:val="0"/>
        <w:widowControl/>
        <w:numPr>
          <w:ilvl w:val="0"/>
          <w:numId w:val="0"/>
        </w:numPr>
        <w:tabs>
          <w:tab w:val="left" w:pos="0"/>
        </w:tabs>
        <w:kinsoku/>
        <w:overflowPunct/>
        <w:topLinePunct w:val="0"/>
        <w:autoSpaceDE/>
        <w:autoSpaceDN/>
        <w:bidi w:val="0"/>
        <w:adjustRightInd/>
        <w:snapToGrid/>
        <w:spacing w:before="120" w:beforeAutospacing="0" w:afterAutospacing="0" w:line="312" w:lineRule="auto"/>
        <w:ind w:left="204" w:leftChars="0"/>
        <w:jc w:val="left"/>
        <w:textAlignment w:val="auto"/>
      </w:pPr>
      <w:r>
        <w:drawing>
          <wp:inline distT="0" distB="0" distL="114300" distR="114300">
            <wp:extent cx="5755640" cy="4378325"/>
            <wp:effectExtent l="0" t="0" r="5080" b="10795"/>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9"/>
                    <a:stretch>
                      <a:fillRect/>
                    </a:stretch>
                  </pic:blipFill>
                  <pic:spPr>
                    <a:xfrm>
                      <a:off x="0" y="0"/>
                      <a:ext cx="5755640" cy="4378325"/>
                    </a:xfrm>
                    <a:prstGeom prst="rect">
                      <a:avLst/>
                    </a:prstGeom>
                    <a:noFill/>
                    <a:ln>
                      <a:noFill/>
                    </a:ln>
                  </pic:spPr>
                </pic:pic>
              </a:graphicData>
            </a:graphic>
          </wp:inline>
        </w:drawing>
      </w:r>
    </w:p>
    <w:p w14:paraId="14CAF82C">
      <w:pPr>
        <w:keepNext w:val="0"/>
        <w:keepLines w:val="0"/>
        <w:pageBreakBefore w:val="0"/>
        <w:widowControl/>
        <w:numPr>
          <w:ilvl w:val="0"/>
          <w:numId w:val="0"/>
        </w:numPr>
        <w:tabs>
          <w:tab w:val="left" w:pos="0"/>
        </w:tabs>
        <w:kinsoku/>
        <w:overflowPunct/>
        <w:topLinePunct w:val="0"/>
        <w:autoSpaceDE/>
        <w:autoSpaceDN/>
        <w:bidi w:val="0"/>
        <w:adjustRightInd/>
        <w:snapToGrid/>
        <w:spacing w:before="120" w:beforeAutospacing="0" w:afterAutospacing="0" w:line="312" w:lineRule="auto"/>
        <w:ind w:left="204" w:leftChars="0"/>
        <w:jc w:val="center"/>
        <w:textAlignment w:val="auto"/>
        <w:rPr>
          <w:rFonts w:hint="default" w:ascii="Times New Roman" w:hAnsi="Times New Roman" w:cs="Times New Roman"/>
          <w:sz w:val="26"/>
          <w:szCs w:val="26"/>
          <w:u w:val="none"/>
          <w:lang w:val="vi-VN"/>
        </w:rPr>
      </w:pPr>
      <w:r>
        <w:rPr>
          <w:rFonts w:hint="default" w:ascii="Times New Roman" w:hAnsi="Times New Roman" w:cs="Times New Roman"/>
          <w:sz w:val="26"/>
          <w:szCs w:val="26"/>
          <w:u w:val="none"/>
          <w:lang w:val="vi-VN"/>
        </w:rPr>
        <w:t xml:space="preserve">Hình 3-4 </w:t>
      </w:r>
      <w:r>
        <w:rPr>
          <w:rFonts w:hint="default" w:ascii="Times New Roman" w:hAnsi="Times New Roman" w:cs="Times New Roman"/>
          <w:b w:val="0"/>
          <w:bCs w:val="0"/>
          <w:color w:val="000000" w:themeColor="text1"/>
          <w:sz w:val="26"/>
          <w:szCs w:val="26"/>
          <w:u w:val="none"/>
          <w:lang w:val="vi-VN"/>
          <w14:textFill>
            <w14:solidFill>
              <w14:schemeClr w14:val="tx1"/>
            </w14:solidFill>
          </w14:textFill>
        </w:rPr>
        <w:t>Sơ đồ tuần tự chức năng thêm hoa mới</w:t>
      </w:r>
    </w:p>
    <w:p w14:paraId="25FE250F">
      <w:pPr>
        <w:keepNext w:val="0"/>
        <w:keepLines w:val="0"/>
        <w:pageBreakBefore w:val="0"/>
        <w:widowControl/>
        <w:numPr>
          <w:ilvl w:val="0"/>
          <w:numId w:val="0"/>
        </w:numPr>
        <w:tabs>
          <w:tab w:val="left" w:pos="0"/>
        </w:tabs>
        <w:kinsoku/>
        <w:overflowPunct/>
        <w:topLinePunct w:val="0"/>
        <w:autoSpaceDE/>
        <w:autoSpaceDN/>
        <w:bidi w:val="0"/>
        <w:adjustRightInd/>
        <w:snapToGrid/>
        <w:spacing w:before="120" w:beforeAutospacing="0" w:afterAutospacing="0" w:line="312" w:lineRule="auto"/>
        <w:ind w:left="204" w:leftChars="0"/>
        <w:jc w:val="left"/>
        <w:textAlignment w:val="auto"/>
        <w:rPr>
          <w:rFonts w:hint="default" w:ascii="Times New Roman" w:hAnsi="Times New Roman" w:cs="Times New Roman"/>
          <w:sz w:val="26"/>
          <w:szCs w:val="26"/>
          <w:u w:val="none"/>
          <w:lang w:val="vi-VN"/>
        </w:rPr>
      </w:pPr>
      <w:r>
        <w:rPr>
          <w:rFonts w:hint="default" w:ascii="Times New Roman" w:hAnsi="Times New Roman" w:cs="Times New Roman"/>
          <w:sz w:val="26"/>
          <w:szCs w:val="26"/>
          <w:u w:val="none"/>
          <w:lang w:val="vi-VN"/>
        </w:rPr>
        <w:tab/>
      </w:r>
    </w:p>
    <w:p w14:paraId="064F976F">
      <w:pPr>
        <w:keepNext w:val="0"/>
        <w:keepLines w:val="0"/>
        <w:pageBreakBefore w:val="0"/>
        <w:widowControl/>
        <w:numPr>
          <w:ilvl w:val="0"/>
          <w:numId w:val="0"/>
        </w:numPr>
        <w:tabs>
          <w:tab w:val="left" w:pos="0"/>
        </w:tabs>
        <w:kinsoku/>
        <w:overflowPunct/>
        <w:topLinePunct w:val="0"/>
        <w:autoSpaceDE/>
        <w:autoSpaceDN/>
        <w:bidi w:val="0"/>
        <w:adjustRightInd/>
        <w:snapToGrid/>
        <w:spacing w:before="120" w:beforeAutospacing="0" w:afterAutospacing="0" w:line="312" w:lineRule="auto"/>
        <w:ind w:left="204" w:leftChars="0"/>
        <w:jc w:val="left"/>
        <w:textAlignment w:val="auto"/>
        <w:rPr>
          <w:rFonts w:hint="default" w:ascii="Times New Roman" w:hAnsi="Times New Roman" w:cs="Times New Roman"/>
          <w:sz w:val="26"/>
          <w:szCs w:val="26"/>
          <w:u w:val="single"/>
          <w:lang w:val="vi-VN"/>
        </w:rPr>
      </w:pPr>
      <w:r>
        <w:rPr>
          <w:rFonts w:hint="default" w:ascii="Times New Roman" w:hAnsi="Times New Roman" w:cs="Times New Roman"/>
          <w:sz w:val="26"/>
          <w:szCs w:val="26"/>
          <w:u w:val="none"/>
          <w:lang w:val="vi-VN"/>
        </w:rPr>
        <w:tab/>
      </w:r>
      <w:r>
        <w:rPr>
          <w:rFonts w:hint="default" w:ascii="Times New Roman" w:hAnsi="Times New Roman" w:cs="Times New Roman"/>
          <w:sz w:val="26"/>
          <w:szCs w:val="26"/>
          <w:u w:val="single"/>
          <w:lang w:val="vi-VN"/>
        </w:rPr>
        <w:t xml:space="preserve">Sơ đồ tuần tự chức năng xoá hoa </w:t>
      </w:r>
    </w:p>
    <w:p w14:paraId="5B4052FE">
      <w:pPr>
        <w:keepNext w:val="0"/>
        <w:keepLines w:val="0"/>
        <w:pageBreakBefore w:val="0"/>
        <w:widowControl/>
        <w:numPr>
          <w:ilvl w:val="0"/>
          <w:numId w:val="0"/>
        </w:numPr>
        <w:tabs>
          <w:tab w:val="left" w:pos="0"/>
        </w:tabs>
        <w:kinsoku/>
        <w:overflowPunct/>
        <w:topLinePunct w:val="0"/>
        <w:autoSpaceDE/>
        <w:autoSpaceDN/>
        <w:bidi w:val="0"/>
        <w:adjustRightInd/>
        <w:snapToGrid/>
        <w:spacing w:before="120" w:beforeAutospacing="0" w:afterAutospacing="0" w:line="312" w:lineRule="auto"/>
        <w:ind w:left="204" w:leftChars="0"/>
        <w:jc w:val="center"/>
        <w:textAlignment w:val="auto"/>
        <w:rPr>
          <w:rFonts w:hint="default"/>
          <w:sz w:val="26"/>
          <w:szCs w:val="26"/>
          <w:u w:val="none"/>
          <w:lang w:val="vi-VN"/>
        </w:rPr>
      </w:pPr>
      <w:r>
        <w:drawing>
          <wp:inline distT="0" distB="0" distL="114300" distR="114300">
            <wp:extent cx="5758180" cy="3681730"/>
            <wp:effectExtent l="0" t="0" r="2540" b="635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20"/>
                    <a:stretch>
                      <a:fillRect/>
                    </a:stretch>
                  </pic:blipFill>
                  <pic:spPr>
                    <a:xfrm>
                      <a:off x="0" y="0"/>
                      <a:ext cx="5758180" cy="3681730"/>
                    </a:xfrm>
                    <a:prstGeom prst="rect">
                      <a:avLst/>
                    </a:prstGeom>
                    <a:noFill/>
                    <a:ln>
                      <a:noFill/>
                    </a:ln>
                  </pic:spPr>
                </pic:pic>
              </a:graphicData>
            </a:graphic>
          </wp:inline>
        </w:drawing>
      </w:r>
      <w:r>
        <w:rPr>
          <w:rFonts w:hint="default"/>
          <w:lang w:val="vi-VN"/>
        </w:rPr>
        <w:t xml:space="preserve"> </w:t>
      </w:r>
      <w:r>
        <w:rPr>
          <w:rFonts w:hint="default" w:ascii="Times New Roman" w:hAnsi="Times New Roman" w:cs="Times New Roman"/>
          <w:sz w:val="26"/>
          <w:szCs w:val="26"/>
          <w:lang w:val="vi-VN"/>
        </w:rPr>
        <w:t xml:space="preserve">Hình </w:t>
      </w:r>
      <w:r>
        <w:rPr>
          <w:rFonts w:hint="default" w:ascii="Times New Roman" w:hAnsi="Times New Roman" w:cs="Times New Roman"/>
          <w:sz w:val="26"/>
          <w:szCs w:val="26"/>
          <w:u w:val="none"/>
          <w:lang w:val="vi-VN"/>
        </w:rPr>
        <w:t>3-</w:t>
      </w:r>
      <w:r>
        <w:rPr>
          <w:rFonts w:hint="default"/>
          <w:sz w:val="26"/>
          <w:szCs w:val="26"/>
          <w:u w:val="none"/>
          <w:lang w:val="vi-VN"/>
        </w:rPr>
        <w:t xml:space="preserve">5 </w:t>
      </w:r>
      <w:r>
        <w:rPr>
          <w:rFonts w:hint="default" w:ascii="Times New Roman" w:hAnsi="Times New Roman" w:cs="Times New Roman"/>
          <w:sz w:val="26"/>
          <w:szCs w:val="26"/>
          <w:u w:val="none"/>
          <w:lang w:val="vi-VN"/>
        </w:rPr>
        <w:t>Sơ đồ tuần tự chức năng xoá hoa</w:t>
      </w:r>
    </w:p>
    <w:p w14:paraId="420D534C">
      <w:pPr>
        <w:keepNext w:val="0"/>
        <w:keepLines w:val="0"/>
        <w:pageBreakBefore w:val="0"/>
        <w:widowControl/>
        <w:numPr>
          <w:ilvl w:val="0"/>
          <w:numId w:val="0"/>
        </w:numPr>
        <w:tabs>
          <w:tab w:val="left" w:pos="0"/>
        </w:tabs>
        <w:kinsoku/>
        <w:overflowPunct/>
        <w:topLinePunct w:val="0"/>
        <w:autoSpaceDE/>
        <w:autoSpaceDN/>
        <w:bidi w:val="0"/>
        <w:adjustRightInd/>
        <w:snapToGrid/>
        <w:spacing w:before="120" w:beforeAutospacing="0" w:afterAutospacing="0" w:line="312" w:lineRule="auto"/>
        <w:jc w:val="left"/>
        <w:textAlignment w:val="auto"/>
        <w:rPr>
          <w:rFonts w:hint="default" w:ascii="Times New Roman" w:hAnsi="Times New Roman" w:cs="Times New Roman"/>
          <w:b/>
          <w:bCs/>
          <w:color w:val="000000" w:themeColor="text1"/>
          <w:sz w:val="28"/>
          <w:szCs w:val="28"/>
          <w:lang w:val="vi-VN"/>
          <w14:textFill>
            <w14:solidFill>
              <w14:schemeClr w14:val="tx1"/>
            </w14:solidFill>
          </w14:textFill>
        </w:rPr>
      </w:pPr>
    </w:p>
    <w:p w14:paraId="6E9BAA36">
      <w:pPr>
        <w:keepNext w:val="0"/>
        <w:keepLines w:val="0"/>
        <w:pageBreakBefore w:val="0"/>
        <w:widowControl/>
        <w:numPr>
          <w:ilvl w:val="0"/>
          <w:numId w:val="0"/>
        </w:numPr>
        <w:tabs>
          <w:tab w:val="left" w:pos="0"/>
        </w:tabs>
        <w:kinsoku/>
        <w:wordWrap w:val="0"/>
        <w:overflowPunct/>
        <w:topLinePunct w:val="0"/>
        <w:autoSpaceDE/>
        <w:autoSpaceDN/>
        <w:bidi w:val="0"/>
        <w:adjustRightInd/>
        <w:snapToGrid/>
        <w:spacing w:before="120" w:beforeAutospacing="0" w:afterAutospacing="0" w:line="312" w:lineRule="auto"/>
        <w:ind w:left="204" w:leftChars="0"/>
        <w:jc w:val="right"/>
        <w:textAlignment w:val="auto"/>
        <w:outlineLvl w:val="0"/>
        <w:rPr>
          <w:rFonts w:hint="default" w:ascii="Times New Roman" w:hAnsi="Times New Roman" w:cs="Times New Roman"/>
          <w:b/>
          <w:bCs/>
          <w:color w:val="000000" w:themeColor="text1"/>
          <w:sz w:val="30"/>
          <w:szCs w:val="30"/>
          <w:lang w:val="vi-VN"/>
          <w14:textFill>
            <w14:solidFill>
              <w14:schemeClr w14:val="tx1"/>
            </w14:solidFill>
          </w14:textFill>
        </w:rPr>
      </w:pPr>
      <w:bookmarkStart w:id="29" w:name="_Toc24319"/>
      <w:r>
        <w:rPr>
          <w:rFonts w:hint="default" w:ascii="Times New Roman" w:hAnsi="Times New Roman" w:cs="Times New Roman"/>
          <w:b/>
          <w:bCs/>
          <w:color w:val="000000" w:themeColor="text1"/>
          <w:sz w:val="48"/>
          <w:szCs w:val="48"/>
          <w:lang w:val="vi-VN"/>
          <w14:textFill>
            <w14:solidFill>
              <w14:schemeClr w14:val="tx1"/>
            </w14:solidFill>
          </w14:textFill>
        </w:rPr>
        <w:t>Chương 4: KẾT LUẬN</w:t>
      </w:r>
      <w:bookmarkEnd w:id="29"/>
      <w:r>
        <w:rPr>
          <w:rFonts w:hint="default" w:ascii="Times New Roman" w:hAnsi="Times New Roman" w:cs="Times New Roman"/>
          <w:b/>
          <w:bCs/>
          <w:color w:val="000000" w:themeColor="text1"/>
          <w:sz w:val="30"/>
          <w:szCs w:val="30"/>
          <w:lang w:val="vi-VN"/>
          <w14:textFill>
            <w14:solidFill>
              <w14:schemeClr w14:val="tx1"/>
            </w14:solidFill>
          </w14:textFill>
        </w:rPr>
        <w:t xml:space="preserve"> </w:t>
      </w:r>
    </w:p>
    <w:p w14:paraId="3C6460B6">
      <w:pPr>
        <w:keepNext w:val="0"/>
        <w:keepLines w:val="0"/>
        <w:pageBreakBefore w:val="0"/>
        <w:widowControl/>
        <w:numPr>
          <w:ilvl w:val="0"/>
          <w:numId w:val="26"/>
        </w:numPr>
        <w:kinsoku/>
        <w:wordWrap/>
        <w:overflowPunct/>
        <w:topLinePunct w:val="0"/>
        <w:autoSpaceDE/>
        <w:autoSpaceDN/>
        <w:bidi w:val="0"/>
        <w:adjustRightInd/>
        <w:snapToGrid/>
        <w:spacing w:before="120" w:beforeAutospacing="0" w:afterAutospacing="0" w:line="312" w:lineRule="auto"/>
        <w:ind w:left="204" w:leftChars="0" w:firstLine="0" w:firstLineChars="0"/>
        <w:jc w:val="both"/>
        <w:textAlignment w:val="auto"/>
        <w:outlineLvl w:val="0"/>
        <w:rPr>
          <w:rFonts w:hint="default" w:ascii="Times New Roman" w:hAnsi="Times New Roman" w:cs="Times New Roman"/>
          <w:b/>
          <w:bCs/>
          <w:color w:val="000000" w:themeColor="text1"/>
          <w:sz w:val="30"/>
          <w:szCs w:val="30"/>
          <w:lang w:val="vi-VN"/>
          <w14:textFill>
            <w14:solidFill>
              <w14:schemeClr w14:val="tx1"/>
            </w14:solidFill>
          </w14:textFill>
        </w:rPr>
      </w:pPr>
      <w:bookmarkStart w:id="30" w:name="_Toc24556"/>
      <w:r>
        <w:rPr>
          <w:rFonts w:hint="default" w:ascii="Times New Roman" w:hAnsi="Times New Roman" w:cs="Times New Roman"/>
          <w:b/>
          <w:bCs/>
          <w:color w:val="000000" w:themeColor="text1"/>
          <w:sz w:val="30"/>
          <w:szCs w:val="30"/>
          <w:lang w:val="vi-VN"/>
          <w14:textFill>
            <w14:solidFill>
              <w14:schemeClr w14:val="tx1"/>
            </w14:solidFill>
          </w14:textFill>
        </w:rPr>
        <w:t>KẾT QUẢ ĐỐI CHIẾU VỚI MỤC TIÊU</w:t>
      </w:r>
      <w:bookmarkEnd w:id="30"/>
      <w:r>
        <w:rPr>
          <w:rFonts w:hint="default" w:ascii="Times New Roman" w:hAnsi="Times New Roman" w:cs="Times New Roman"/>
          <w:b/>
          <w:bCs/>
          <w:color w:val="000000" w:themeColor="text1"/>
          <w:sz w:val="30"/>
          <w:szCs w:val="30"/>
          <w:lang w:val="vi-VN"/>
          <w14:textFill>
            <w14:solidFill>
              <w14:schemeClr w14:val="tx1"/>
            </w14:solidFill>
          </w14:textFill>
        </w:rPr>
        <w:t xml:space="preserve"> </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1"/>
        <w:gridCol w:w="4642"/>
      </w:tblGrid>
      <w:tr w14:paraId="1C841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Pr>
          <w:p w14:paraId="1C24E789">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w:hAnsi="Times New Roman" w:cs="Times New Roman"/>
                <w:b/>
                <w:bCs/>
                <w:color w:val="000000" w:themeColor="text1"/>
                <w:sz w:val="26"/>
                <w:szCs w:val="26"/>
                <w:vertAlign w:val="baseline"/>
                <w:lang w:val="vi-VN"/>
                <w14:textFill>
                  <w14:solidFill>
                    <w14:schemeClr w14:val="tx1"/>
                  </w14:solidFill>
                </w14:textFill>
              </w:rPr>
            </w:pPr>
            <w:r>
              <w:rPr>
                <w:rFonts w:hint="default" w:ascii="Times New Roman" w:hAnsi="Times New Roman" w:eastAsia="SimSun" w:cs="Times New Roman"/>
                <w:sz w:val="26"/>
                <w:szCs w:val="26"/>
              </w:rPr>
              <w:t>Mục tiêu đề ra</w:t>
            </w:r>
          </w:p>
        </w:tc>
        <w:tc>
          <w:tcPr>
            <w:tcW w:w="4644" w:type="dxa"/>
          </w:tcPr>
          <w:p w14:paraId="352CBC17">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w:hAnsi="Times New Roman" w:cs="Times New Roman"/>
                <w:b/>
                <w:bCs/>
                <w:color w:val="000000" w:themeColor="text1"/>
                <w:sz w:val="26"/>
                <w:szCs w:val="26"/>
                <w:vertAlign w:val="baseline"/>
                <w:lang w:val="vi-VN"/>
                <w14:textFill>
                  <w14:solidFill>
                    <w14:schemeClr w14:val="tx1"/>
                  </w14:solidFill>
                </w14:textFill>
              </w:rPr>
            </w:pPr>
            <w:r>
              <w:rPr>
                <w:rFonts w:hint="default" w:ascii="Times New Roman" w:hAnsi="Times New Roman" w:eastAsia="SimSun" w:cs="Times New Roman"/>
                <w:sz w:val="26"/>
                <w:szCs w:val="26"/>
              </w:rPr>
              <w:t>Kết quả đạt được</w:t>
            </w:r>
          </w:p>
        </w:tc>
      </w:tr>
      <w:tr w14:paraId="59934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Pr>
          <w:p w14:paraId="5259E094">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cs="Times New Roman"/>
                <w:b/>
                <w:bCs/>
                <w:color w:val="000000" w:themeColor="text1"/>
                <w:sz w:val="26"/>
                <w:szCs w:val="26"/>
                <w:vertAlign w:val="baseline"/>
                <w:lang w:val="vi-VN"/>
                <w14:textFill>
                  <w14:solidFill>
                    <w14:schemeClr w14:val="tx1"/>
                  </w14:solidFill>
                </w14:textFill>
              </w:rPr>
            </w:pPr>
            <w:r>
              <w:rPr>
                <w:rFonts w:hint="default" w:ascii="Times New Roman" w:hAnsi="Times New Roman" w:eastAsia="SimSun" w:cs="Times New Roman"/>
                <w:sz w:val="26"/>
                <w:szCs w:val="26"/>
              </w:rPr>
              <w:t>Xây dựng website bán hoa online hoàn chỉnh, hoạt động ổn định và đáp ứng yêu cầu</w:t>
            </w:r>
          </w:p>
        </w:tc>
        <w:tc>
          <w:tcPr>
            <w:tcW w:w="4644" w:type="dxa"/>
          </w:tcPr>
          <w:p w14:paraId="452061CD">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cs="Times New Roman"/>
                <w:b/>
                <w:bCs/>
                <w:color w:val="000000" w:themeColor="text1"/>
                <w:sz w:val="26"/>
                <w:szCs w:val="26"/>
                <w:vertAlign w:val="baseline"/>
                <w:lang w:val="vi-VN"/>
                <w14:textFill>
                  <w14:solidFill>
                    <w14:schemeClr w14:val="tx1"/>
                  </w14:solidFill>
                </w14:textFill>
              </w:rPr>
            </w:pPr>
            <w:r>
              <w:rPr>
                <w:rFonts w:hint="default" w:ascii="Times New Roman" w:hAnsi="Times New Roman" w:eastAsia="SimSun" w:cs="Times New Roman"/>
                <w:sz w:val="26"/>
                <w:szCs w:val="26"/>
              </w:rPr>
              <w:t>Website bán hoa online đã được xây dựng đầy đủ chức năng, chạy ổn định trên môi trường thử nghiệm</w:t>
            </w:r>
          </w:p>
        </w:tc>
      </w:tr>
      <w:tr w14:paraId="3420B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Pr>
          <w:p w14:paraId="3AD7A65A">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Thiết kế giao diện thân thiện, dễ sử dụng và hiển thị tốt trên nhiều thiết bị</w:t>
            </w:r>
          </w:p>
        </w:tc>
        <w:tc>
          <w:tcPr>
            <w:tcW w:w="4644" w:type="dxa"/>
          </w:tcPr>
          <w:p w14:paraId="18854DFC">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Giao diện rõ ràng, bố cục hợp lý, hỗ trợ hiển thị tốt trên máy tính và thiết bị di động</w:t>
            </w:r>
          </w:p>
        </w:tc>
      </w:tr>
      <w:tr w14:paraId="30F46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Pr>
          <w:p w14:paraId="50111E87">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Cho phép người dùng đăng ký, đăng nhập, xem sản phẩm, tìm kiếm, đặt hàng và thanh toán</w:t>
            </w:r>
          </w:p>
        </w:tc>
        <w:tc>
          <w:tcPr>
            <w:tcW w:w="4644" w:type="dxa"/>
          </w:tcPr>
          <w:p w14:paraId="3C44E6E7">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Hệ thống đáp ứng đầy đủ các chức năng cơ bản dành cho người dùng</w:t>
            </w:r>
          </w:p>
        </w:tc>
      </w:tr>
      <w:tr w14:paraId="77E11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Pr>
          <w:p w14:paraId="24C11F94">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Chức năng giỏ hàng và quản lý đơn hàng hoạt động chính xác, đảm bảo tính nhất quán dữ liệu</w:t>
            </w:r>
          </w:p>
        </w:tc>
        <w:tc>
          <w:tcPr>
            <w:tcW w:w="4644" w:type="dxa"/>
          </w:tcPr>
          <w:p w14:paraId="45B3A36B">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Giỏ hàng và đơn hàng được xử lý đúng quy trình, dữ liệu lưu trữ nhất quán trong cơ sở dữ liệu</w:t>
            </w:r>
          </w:p>
        </w:tc>
      </w:tr>
      <w:tr w14:paraId="56699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Pr>
          <w:p w14:paraId="3C8B3BB7">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Hệ thống quản trị cho phép quản lý danh mục, sản phẩm, khách hàng và đơn hàng</w:t>
            </w:r>
          </w:p>
        </w:tc>
        <w:tc>
          <w:tcPr>
            <w:tcW w:w="4644" w:type="dxa"/>
          </w:tcPr>
          <w:p w14:paraId="3AF9DB92">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Chức năng quản trị hỗ trợ thêm, sửa, </w:t>
            </w:r>
            <w:r>
              <w:rPr>
                <w:rFonts w:hint="default" w:ascii="Times New Roman" w:hAnsi="Times New Roman" w:eastAsia="SimSun" w:cs="Times New Roman"/>
                <w:sz w:val="26"/>
                <w:szCs w:val="26"/>
                <w:lang w:val="vi-VN"/>
              </w:rPr>
              <w:t>xoá</w:t>
            </w:r>
            <w:r>
              <w:rPr>
                <w:rFonts w:hint="default" w:ascii="Times New Roman" w:hAnsi="Times New Roman" w:eastAsia="SimSun" w:cs="Times New Roman"/>
                <w:sz w:val="26"/>
                <w:szCs w:val="26"/>
              </w:rPr>
              <w:t xml:space="preserve"> và theo dõi dữ liệu hiệu quả</w:t>
            </w:r>
          </w:p>
        </w:tc>
      </w:tr>
      <w:tr w14:paraId="2EE74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1" w:hRule="atLeast"/>
        </w:trPr>
        <w:tc>
          <w:tcPr>
            <w:tcW w:w="4643" w:type="dxa"/>
          </w:tcPr>
          <w:p w14:paraId="17711651">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Cơ sở dữ liệu được thiết kế hợp lý, đảm bảo an toàn và truy xuất dữ liệu</w:t>
            </w:r>
          </w:p>
        </w:tc>
        <w:tc>
          <w:tcPr>
            <w:tcW w:w="4644" w:type="dxa"/>
          </w:tcPr>
          <w:p w14:paraId="581B53D3">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CSDL được thiết kế theo mô hình quan hệ, đảm bảo lưu trữ và truy vấn ổn định</w:t>
            </w:r>
          </w:p>
        </w:tc>
      </w:tr>
      <w:tr w14:paraId="5688A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6" w:hRule="atLeast"/>
        </w:trPr>
        <w:tc>
          <w:tcPr>
            <w:tcW w:w="4643" w:type="dxa"/>
          </w:tcPr>
          <w:p w14:paraId="6A2A550C">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Website được kiểm thử, hạn chế lỗi và đảm bảo khả năng vận hành ổn định</w:t>
            </w:r>
          </w:p>
        </w:tc>
        <w:tc>
          <w:tcPr>
            <w:tcW w:w="4644" w:type="dxa"/>
          </w:tcPr>
          <w:p w14:paraId="288C5A8B">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Hệ thống đã được kiểm thử các chức năng chính, hạn chế lỗi phát sinh</w:t>
            </w:r>
          </w:p>
        </w:tc>
      </w:tr>
    </w:tbl>
    <w:p w14:paraId="35F3B86E">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120" w:beforeAutospacing="0" w:afterAutospacing="0" w:line="312" w:lineRule="auto"/>
        <w:ind w:left="204" w:leftChars="0"/>
        <w:jc w:val="both"/>
        <w:textAlignment w:val="auto"/>
        <w:rPr>
          <w:rFonts w:hint="default" w:ascii="Times New Roman" w:hAnsi="Times New Roman" w:cs="Times New Roman"/>
          <w:b/>
          <w:bCs/>
          <w:color w:val="000000" w:themeColor="text1"/>
          <w:sz w:val="30"/>
          <w:szCs w:val="30"/>
          <w:lang w:val="vi-VN"/>
          <w14:textFill>
            <w14:solidFill>
              <w14:schemeClr w14:val="tx1"/>
            </w14:solidFill>
          </w14:textFill>
        </w:rPr>
      </w:pPr>
    </w:p>
    <w:p w14:paraId="2615230E">
      <w:pPr>
        <w:keepNext w:val="0"/>
        <w:keepLines w:val="0"/>
        <w:pageBreakBefore w:val="0"/>
        <w:widowControl/>
        <w:numPr>
          <w:ilvl w:val="0"/>
          <w:numId w:val="27"/>
        </w:numPr>
        <w:kinsoku/>
        <w:wordWrap/>
        <w:overflowPunct/>
        <w:topLinePunct w:val="0"/>
        <w:autoSpaceDE/>
        <w:autoSpaceDN/>
        <w:bidi w:val="0"/>
        <w:adjustRightInd/>
        <w:snapToGrid/>
        <w:spacing w:before="120" w:beforeAutospacing="0" w:afterAutospacing="0" w:line="312" w:lineRule="auto"/>
        <w:ind w:left="204" w:leftChars="0" w:firstLine="0" w:firstLineChars="0"/>
        <w:jc w:val="both"/>
        <w:textAlignment w:val="auto"/>
        <w:outlineLvl w:val="0"/>
        <w:rPr>
          <w:rFonts w:hint="default" w:ascii="Times New Roman" w:hAnsi="Times New Roman" w:cs="Times New Roman"/>
          <w:b/>
          <w:bCs/>
          <w:color w:val="000000" w:themeColor="text1"/>
          <w:sz w:val="30"/>
          <w:szCs w:val="30"/>
          <w:lang w:val="vi-VN"/>
          <w14:textFill>
            <w14:solidFill>
              <w14:schemeClr w14:val="tx1"/>
            </w14:solidFill>
          </w14:textFill>
        </w:rPr>
      </w:pPr>
      <w:bookmarkStart w:id="31" w:name="_Toc30388"/>
      <w:r>
        <w:rPr>
          <w:rFonts w:hint="default" w:ascii="Times New Roman" w:hAnsi="Times New Roman" w:cs="Times New Roman"/>
          <w:b/>
          <w:bCs/>
          <w:color w:val="000000" w:themeColor="text1"/>
          <w:sz w:val="30"/>
          <w:szCs w:val="30"/>
          <w:lang w:val="vi-VN"/>
          <w14:textFill>
            <w14:solidFill>
              <w14:schemeClr w14:val="tx1"/>
            </w14:solidFill>
          </w14:textFill>
        </w:rPr>
        <w:t>CÁC VẪN ĐỀ CÒN TỒN ĐỌNG</w:t>
      </w:r>
      <w:bookmarkEnd w:id="31"/>
    </w:p>
    <w:p w14:paraId="6CC2FA72">
      <w:pPr>
        <w:pStyle w:val="85"/>
        <w:keepNext w:val="0"/>
        <w:keepLines w:val="0"/>
        <w:pageBreakBefore w:val="0"/>
        <w:widowControl/>
        <w:suppressLineNumbers w:val="0"/>
        <w:kinsoku/>
        <w:overflowPunct/>
        <w:topLinePunct w:val="0"/>
        <w:autoSpaceDE/>
        <w:autoSpaceDN/>
        <w:bidi w:val="0"/>
        <w:adjustRightInd/>
        <w:snapToGrid/>
        <w:spacing w:before="120" w:beforeAutospacing="0" w:afterAutospacing="0" w:line="312" w:lineRule="auto"/>
        <w:jc w:val="both"/>
        <w:textAlignment w:val="auto"/>
        <w:rPr>
          <w:sz w:val="26"/>
          <w:szCs w:val="26"/>
        </w:rPr>
      </w:pPr>
      <w:r>
        <w:rPr>
          <w:sz w:val="26"/>
          <w:szCs w:val="26"/>
        </w:rPr>
        <w:t>Do đây là lần đầu tiên thực hiện xây dựng một website hoàn chỉnh, nên trong quá trình làm đồ án, hệ thống vẫn còn tồn tại một số hạn chế nhất định. Kiến thức và kinh nghiệm thực tế của bản thân còn chưa nhiều, vì vậy việc phân tích yêu cầu, thiết kế hệ thống và triển khai chức năng đôi lúc chưa thật sự tối ưu. Một số chức năng mới chỉ được xây dựng ở mức cơ bản, chưa đáp ứng đầy đủ các tình huống thực tế phát sinh khi người dùng sử dụng.</w:t>
      </w:r>
    </w:p>
    <w:p w14:paraId="5E8AA7D4">
      <w:pPr>
        <w:pStyle w:val="85"/>
        <w:keepNext w:val="0"/>
        <w:keepLines w:val="0"/>
        <w:pageBreakBefore w:val="0"/>
        <w:widowControl/>
        <w:suppressLineNumbers w:val="0"/>
        <w:kinsoku/>
        <w:overflowPunct/>
        <w:topLinePunct w:val="0"/>
        <w:autoSpaceDE/>
        <w:autoSpaceDN/>
        <w:bidi w:val="0"/>
        <w:adjustRightInd/>
        <w:snapToGrid/>
        <w:spacing w:before="120" w:beforeAutospacing="0" w:afterAutospacing="0" w:line="312" w:lineRule="auto"/>
        <w:jc w:val="both"/>
        <w:textAlignment w:val="auto"/>
        <w:rPr>
          <w:sz w:val="26"/>
          <w:szCs w:val="26"/>
        </w:rPr>
      </w:pPr>
      <w:r>
        <w:rPr>
          <w:sz w:val="26"/>
          <w:szCs w:val="26"/>
        </w:rPr>
        <w:t>Bên cạnh đó, chức năng thanh toán hiện tại vẫn còn đơn giản, chưa tích hợp được các cổng thanh toán trực tuyến phổ biến. Hệ thống thông báo cho người dùng sau khi đặt hàng chưa được hoàn thiện đầy đủ. Việc tối ưu hiệu năng, giao diện và trải nghiệm người dùng cũng còn hạn chế, đặc biệt khi website hoạt động trong môi trường có nhiều người truy cập cùng lúc.</w:t>
      </w:r>
    </w:p>
    <w:p w14:paraId="7FF91D58">
      <w:pPr>
        <w:pStyle w:val="85"/>
        <w:keepNext w:val="0"/>
        <w:keepLines w:val="0"/>
        <w:pageBreakBefore w:val="0"/>
        <w:widowControl/>
        <w:suppressLineNumbers w:val="0"/>
        <w:kinsoku/>
        <w:overflowPunct/>
        <w:topLinePunct w:val="0"/>
        <w:autoSpaceDE/>
        <w:autoSpaceDN/>
        <w:bidi w:val="0"/>
        <w:adjustRightInd/>
        <w:snapToGrid/>
        <w:spacing w:before="120" w:beforeAutospacing="0" w:afterAutospacing="0" w:line="312" w:lineRule="auto"/>
        <w:jc w:val="both"/>
        <w:textAlignment w:val="auto"/>
        <w:rPr>
          <w:rFonts w:hint="default" w:ascii="Times New Roman" w:hAnsi="Times New Roman" w:cs="Times New Roman"/>
          <w:b/>
          <w:bCs/>
          <w:color w:val="000000" w:themeColor="text1"/>
          <w:sz w:val="30"/>
          <w:szCs w:val="30"/>
          <w:lang w:val="vi-VN"/>
          <w14:textFill>
            <w14:solidFill>
              <w14:schemeClr w14:val="tx1"/>
            </w14:solidFill>
          </w14:textFill>
        </w:rPr>
      </w:pPr>
      <w:r>
        <w:rPr>
          <w:sz w:val="26"/>
          <w:szCs w:val="26"/>
        </w:rPr>
        <w:t xml:space="preserve">Ngoài ra, do thời gian thực hiện đồ án có hạn, công tác kiểm thử chưa được thực hiện trên nhiều môi trường khác nhau, nên vẫn có khả năng phát sinh lỗi trong một số trường hợp đặc biệt. Tuy còn nhiều thiếu sót, nhưng thông qua đồ án này, bản thân đã học hỏi và tích </w:t>
      </w:r>
      <w:r>
        <w:rPr>
          <w:sz w:val="26"/>
          <w:szCs w:val="26"/>
          <w:lang w:val="vi-VN"/>
        </w:rPr>
        <w:t>luỹ</w:t>
      </w:r>
      <w:r>
        <w:rPr>
          <w:sz w:val="26"/>
          <w:szCs w:val="26"/>
        </w:rPr>
        <w:t xml:space="preserve"> được nhiều kiến thức thực tế về quy trình xây dựng một website, làm nền tảng cho việc tiếp tục nghiên cứu và phát triển hệ thống trong tương lai.</w:t>
      </w:r>
    </w:p>
    <w:p w14:paraId="55FDAB18">
      <w:pPr>
        <w:keepNext w:val="0"/>
        <w:keepLines w:val="0"/>
        <w:pageBreakBefore w:val="0"/>
        <w:widowControl/>
        <w:numPr>
          <w:ilvl w:val="0"/>
          <w:numId w:val="28"/>
        </w:numPr>
        <w:kinsoku/>
        <w:wordWrap/>
        <w:overflowPunct/>
        <w:topLinePunct w:val="0"/>
        <w:autoSpaceDE/>
        <w:autoSpaceDN/>
        <w:bidi w:val="0"/>
        <w:adjustRightInd/>
        <w:snapToGrid/>
        <w:spacing w:before="120" w:beforeAutospacing="0" w:afterAutospacing="0" w:line="312" w:lineRule="auto"/>
        <w:ind w:left="204" w:leftChars="0" w:firstLine="0" w:firstLineChars="0"/>
        <w:jc w:val="both"/>
        <w:textAlignment w:val="auto"/>
        <w:outlineLvl w:val="0"/>
        <w:rPr>
          <w:rFonts w:hint="default" w:ascii="Times New Roman" w:hAnsi="Times New Roman" w:cs="Times New Roman"/>
          <w:b/>
          <w:bCs/>
          <w:color w:val="000000" w:themeColor="text1"/>
          <w:sz w:val="30"/>
          <w:szCs w:val="30"/>
          <w:lang w:val="vi-VN"/>
          <w14:textFill>
            <w14:solidFill>
              <w14:schemeClr w14:val="tx1"/>
            </w14:solidFill>
          </w14:textFill>
        </w:rPr>
      </w:pPr>
      <w:bookmarkStart w:id="32" w:name="_Toc22306"/>
      <w:r>
        <w:rPr>
          <w:rFonts w:hint="default" w:ascii="Times New Roman" w:hAnsi="Times New Roman" w:cs="Times New Roman"/>
          <w:b/>
          <w:bCs/>
          <w:color w:val="000000" w:themeColor="text1"/>
          <w:sz w:val="30"/>
          <w:szCs w:val="30"/>
          <w:lang w:val="vi-VN"/>
          <w14:textFill>
            <w14:solidFill>
              <w14:schemeClr w14:val="tx1"/>
            </w14:solidFill>
          </w14:textFill>
        </w:rPr>
        <w:t>MỞ RỘNG</w:t>
      </w:r>
      <w:bookmarkEnd w:id="32"/>
      <w:r>
        <w:rPr>
          <w:rFonts w:hint="default" w:ascii="Times New Roman" w:hAnsi="Times New Roman" w:cs="Times New Roman"/>
          <w:b/>
          <w:bCs/>
          <w:color w:val="000000" w:themeColor="text1"/>
          <w:sz w:val="30"/>
          <w:szCs w:val="30"/>
          <w:lang w:val="vi-VN"/>
          <w14:textFill>
            <w14:solidFill>
              <w14:schemeClr w14:val="tx1"/>
            </w14:solidFill>
          </w14:textFill>
        </w:rPr>
        <w:t xml:space="preserve"> </w:t>
      </w:r>
    </w:p>
    <w:p w14:paraId="5B35891D">
      <w:pPr>
        <w:pStyle w:val="85"/>
        <w:keepNext w:val="0"/>
        <w:keepLines w:val="0"/>
        <w:pageBreakBefore w:val="0"/>
        <w:widowControl/>
        <w:suppressLineNumbers w:val="0"/>
        <w:kinsoku/>
        <w:overflowPunct/>
        <w:topLinePunct w:val="0"/>
        <w:autoSpaceDE/>
        <w:autoSpaceDN/>
        <w:bidi w:val="0"/>
        <w:adjustRightInd/>
        <w:snapToGrid/>
        <w:spacing w:before="120" w:beforeAutospacing="0" w:afterAutospacing="0" w:line="312" w:lineRule="auto"/>
        <w:jc w:val="both"/>
        <w:textAlignment w:val="auto"/>
        <w:rPr>
          <w:sz w:val="26"/>
          <w:szCs w:val="26"/>
        </w:rPr>
      </w:pPr>
      <w:r>
        <w:rPr>
          <w:sz w:val="26"/>
          <w:szCs w:val="26"/>
        </w:rPr>
        <w:t>Trong thời gian tới, nếu có thêm điều kiện về thời gian và kinh nghiệm, hệ thống website bán hoa online có thể được tiếp tục mở rộng và hoàn thiện hơn. Trước hết, hệ thống có thể tích hợp thêm các cổng thanh toán trực tuyến phổ biến như VNPay, Momo hoặc ZaloPay nhằm tăng tính tiện lợi cho người dùng trong quá trình thanh toán. Đồng thời, chức năng gửi thông báo tự động qua email hoặc tin nhắn khi đặt hàng và cập nhật trạng thái đơn hàng cũng cần được triển khai để nâng cao trải nghiệm khách hàng.</w:t>
      </w:r>
    </w:p>
    <w:p w14:paraId="28D69FDB">
      <w:pPr>
        <w:pStyle w:val="85"/>
        <w:keepNext w:val="0"/>
        <w:keepLines w:val="0"/>
        <w:pageBreakBefore w:val="0"/>
        <w:widowControl/>
        <w:suppressLineNumbers w:val="0"/>
        <w:kinsoku/>
        <w:overflowPunct/>
        <w:topLinePunct w:val="0"/>
        <w:autoSpaceDE/>
        <w:autoSpaceDN/>
        <w:bidi w:val="0"/>
        <w:adjustRightInd/>
        <w:snapToGrid/>
        <w:spacing w:before="120" w:beforeAutospacing="0" w:afterAutospacing="0" w:line="312" w:lineRule="auto"/>
        <w:jc w:val="both"/>
        <w:textAlignment w:val="auto"/>
        <w:rPr>
          <w:sz w:val="26"/>
          <w:szCs w:val="26"/>
        </w:rPr>
      </w:pPr>
      <w:r>
        <w:rPr>
          <w:sz w:val="26"/>
          <w:szCs w:val="26"/>
        </w:rPr>
        <w:t>Bên cạnh đó, website có thể được phát triển thêm các chức năng nâng cao như đánh giá và nhận xét sản phẩm, quản lý chương trình khuyến mãi, mã giảm giá hoặc gợi ý sản phẩm phù hợp dựa trên hành vi người dùng. Về phía quản trị, hệ thống có thể mở rộng thêm các chức năng thống kê, báo cáo doanh thu theo thời gian nhằm hỗ trợ việc quản lý và ra quyết định hiệu quả hơn.</w:t>
      </w:r>
    </w:p>
    <w:p w14:paraId="3C57422F">
      <w:pPr>
        <w:pStyle w:val="85"/>
        <w:keepNext w:val="0"/>
        <w:keepLines w:val="0"/>
        <w:pageBreakBefore w:val="0"/>
        <w:widowControl/>
        <w:suppressLineNumbers w:val="0"/>
        <w:kinsoku/>
        <w:overflowPunct/>
        <w:topLinePunct w:val="0"/>
        <w:autoSpaceDE/>
        <w:autoSpaceDN/>
        <w:bidi w:val="0"/>
        <w:adjustRightInd/>
        <w:snapToGrid/>
        <w:spacing w:before="120" w:beforeAutospacing="0" w:afterAutospacing="0" w:line="312" w:lineRule="auto"/>
        <w:jc w:val="both"/>
        <w:textAlignment w:val="auto"/>
        <w:rPr>
          <w:sz w:val="26"/>
          <w:szCs w:val="26"/>
        </w:rPr>
      </w:pPr>
      <w:r>
        <w:rPr>
          <w:sz w:val="26"/>
          <w:szCs w:val="26"/>
        </w:rPr>
        <w:t>Ngoài ra, trong tương lai hệ thống cần được tối ưu về hiệu năng và bảo mật, đặc biệt khi số lượng người dùng truy cập tăng cao. Việc cải thiện giao diện người dùng, hỗ trợ tốt hơn trên các thiết bị di động và hoàn thiện quy trình kiểm thử cũng là những hướng phát triển quan trọng. Những mở rộng này sẽ giúp website ngày càng hoàn thiện</w:t>
      </w:r>
      <w:r>
        <w:rPr>
          <w:rFonts w:hint="default"/>
          <w:sz w:val="26"/>
          <w:szCs w:val="26"/>
          <w:lang w:val="vi-VN"/>
        </w:rPr>
        <w:t xml:space="preserve"> nhiều</w:t>
      </w:r>
      <w:r>
        <w:rPr>
          <w:sz w:val="26"/>
          <w:szCs w:val="26"/>
        </w:rPr>
        <w:t xml:space="preserve"> hơn với các hệ thống bán hoa online thực tế đang được sử dụng hiện nay.</w:t>
      </w:r>
    </w:p>
    <w:p w14:paraId="73518D3D">
      <w:pPr>
        <w:numPr>
          <w:ilvl w:val="0"/>
          <w:numId w:val="0"/>
        </w:numPr>
        <w:tabs>
          <w:tab w:val="left" w:pos="0"/>
        </w:tabs>
        <w:wordWrap/>
        <w:ind w:left="204" w:leftChars="0"/>
        <w:jc w:val="both"/>
        <w:rPr>
          <w:rFonts w:hint="default" w:ascii="Times New Roman" w:hAnsi="Times New Roman" w:cs="Times New Roman"/>
          <w:b/>
          <w:bCs/>
          <w:color w:val="000000" w:themeColor="text1"/>
          <w:sz w:val="30"/>
          <w:szCs w:val="30"/>
          <w:lang w:val="vi-VN"/>
          <w14:textFill>
            <w14:solidFill>
              <w14:schemeClr w14:val="tx1"/>
            </w14:solidFill>
          </w14:textFill>
        </w:rPr>
      </w:pPr>
    </w:p>
    <w:p w14:paraId="7BE6EA5C">
      <w:pPr>
        <w:numPr>
          <w:ilvl w:val="0"/>
          <w:numId w:val="0"/>
        </w:numPr>
        <w:tabs>
          <w:tab w:val="left" w:pos="0"/>
        </w:tabs>
        <w:wordWrap/>
        <w:ind w:left="204" w:leftChars="0"/>
        <w:jc w:val="both"/>
        <w:rPr>
          <w:rFonts w:hint="default" w:ascii="Times New Roman" w:hAnsi="Times New Roman" w:cs="Times New Roman"/>
          <w:b/>
          <w:bCs/>
          <w:color w:val="000000" w:themeColor="text1"/>
          <w:sz w:val="30"/>
          <w:szCs w:val="30"/>
          <w:lang w:val="vi-VN"/>
          <w14:textFill>
            <w14:solidFill>
              <w14:schemeClr w14:val="tx1"/>
            </w14:solidFill>
          </w14:textFill>
        </w:rPr>
      </w:pPr>
    </w:p>
    <w:p w14:paraId="7F06EA25">
      <w:pPr>
        <w:numPr>
          <w:ilvl w:val="0"/>
          <w:numId w:val="0"/>
        </w:numPr>
        <w:tabs>
          <w:tab w:val="left" w:pos="0"/>
        </w:tabs>
        <w:wordWrap/>
        <w:ind w:left="204" w:leftChars="0"/>
        <w:jc w:val="both"/>
        <w:rPr>
          <w:rFonts w:hint="default" w:ascii="Times New Roman" w:hAnsi="Times New Roman" w:cs="Times New Roman"/>
          <w:b/>
          <w:bCs/>
          <w:color w:val="000000" w:themeColor="text1"/>
          <w:sz w:val="30"/>
          <w:szCs w:val="30"/>
          <w:lang w:val="vi-VN"/>
          <w14:textFill>
            <w14:solidFill>
              <w14:schemeClr w14:val="tx1"/>
            </w14:solidFill>
          </w14:textFill>
        </w:rPr>
      </w:pPr>
    </w:p>
    <w:p w14:paraId="42960EFF">
      <w:pPr>
        <w:numPr>
          <w:ilvl w:val="0"/>
          <w:numId w:val="0"/>
        </w:numPr>
        <w:tabs>
          <w:tab w:val="left" w:pos="0"/>
        </w:tabs>
        <w:wordWrap/>
        <w:ind w:left="204" w:leftChars="0"/>
        <w:jc w:val="both"/>
        <w:rPr>
          <w:rFonts w:hint="default" w:ascii="Times New Roman" w:hAnsi="Times New Roman" w:cs="Times New Roman"/>
          <w:b/>
          <w:bCs/>
          <w:color w:val="000000" w:themeColor="text1"/>
          <w:sz w:val="30"/>
          <w:szCs w:val="30"/>
          <w:lang w:val="vi-VN"/>
          <w14:textFill>
            <w14:solidFill>
              <w14:schemeClr w14:val="tx1"/>
            </w14:solidFill>
          </w14:textFill>
        </w:rPr>
      </w:pPr>
    </w:p>
    <w:p w14:paraId="3F14254F">
      <w:pPr>
        <w:numPr>
          <w:ilvl w:val="0"/>
          <w:numId w:val="0"/>
        </w:numPr>
        <w:tabs>
          <w:tab w:val="left" w:pos="0"/>
        </w:tabs>
        <w:wordWrap/>
        <w:jc w:val="both"/>
        <w:outlineLvl w:val="0"/>
        <w:rPr>
          <w:rFonts w:hint="default" w:ascii="Times New Roman" w:hAnsi="Times New Roman" w:cs="Times New Roman"/>
          <w:b/>
          <w:bCs/>
          <w:color w:val="000000" w:themeColor="text1"/>
          <w:sz w:val="36"/>
          <w:szCs w:val="36"/>
          <w:lang w:val="vi-VN"/>
          <w14:textFill>
            <w14:solidFill>
              <w14:schemeClr w14:val="tx1"/>
            </w14:solidFill>
          </w14:textFill>
        </w:rPr>
      </w:pPr>
      <w:bookmarkStart w:id="33" w:name="_Toc13106"/>
    </w:p>
    <w:p w14:paraId="48AF8EA7">
      <w:pPr>
        <w:numPr>
          <w:ilvl w:val="0"/>
          <w:numId w:val="0"/>
        </w:numPr>
        <w:tabs>
          <w:tab w:val="left" w:pos="0"/>
        </w:tabs>
        <w:wordWrap/>
        <w:jc w:val="both"/>
        <w:outlineLvl w:val="0"/>
        <w:rPr>
          <w:rFonts w:hint="default" w:ascii="Times New Roman" w:hAnsi="Times New Roman" w:cs="Times New Roman"/>
          <w:b/>
          <w:bCs/>
          <w:color w:val="000000" w:themeColor="text1"/>
          <w:sz w:val="36"/>
          <w:szCs w:val="36"/>
          <w:lang w:val="vi-VN"/>
          <w14:textFill>
            <w14:solidFill>
              <w14:schemeClr w14:val="tx1"/>
            </w14:solidFill>
          </w14:textFill>
        </w:rPr>
      </w:pPr>
    </w:p>
    <w:p w14:paraId="575EC534">
      <w:pPr>
        <w:numPr>
          <w:ilvl w:val="0"/>
          <w:numId w:val="0"/>
        </w:numPr>
        <w:tabs>
          <w:tab w:val="left" w:pos="0"/>
        </w:tabs>
        <w:wordWrap/>
        <w:ind w:left="204" w:leftChars="0"/>
        <w:jc w:val="center"/>
        <w:outlineLvl w:val="0"/>
        <w:rPr>
          <w:rFonts w:hint="default" w:ascii="Times New Roman" w:hAnsi="Times New Roman" w:cs="Times New Roman"/>
          <w:b/>
          <w:bCs/>
          <w:color w:val="000000" w:themeColor="text1"/>
          <w:sz w:val="36"/>
          <w:szCs w:val="36"/>
          <w:lang w:val="vi-VN"/>
          <w14:textFill>
            <w14:solidFill>
              <w14:schemeClr w14:val="tx1"/>
            </w14:solidFill>
          </w14:textFill>
        </w:rPr>
      </w:pPr>
    </w:p>
    <w:p w14:paraId="623447C7">
      <w:pPr>
        <w:numPr>
          <w:ilvl w:val="0"/>
          <w:numId w:val="0"/>
        </w:numPr>
        <w:tabs>
          <w:tab w:val="left" w:pos="0"/>
        </w:tabs>
        <w:wordWrap/>
        <w:ind w:left="204" w:leftChars="0"/>
        <w:jc w:val="center"/>
        <w:outlineLvl w:val="0"/>
        <w:rPr>
          <w:rFonts w:hint="default" w:ascii="Times New Roman" w:hAnsi="Times New Roman" w:cs="Times New Roman"/>
          <w:b/>
          <w:bCs/>
          <w:color w:val="000000" w:themeColor="text1"/>
          <w:sz w:val="36"/>
          <w:szCs w:val="36"/>
          <w:lang w:val="vi-VN"/>
          <w14:textFill>
            <w14:solidFill>
              <w14:schemeClr w14:val="tx1"/>
            </w14:solidFill>
          </w14:textFill>
        </w:rPr>
      </w:pPr>
    </w:p>
    <w:p w14:paraId="681D5618">
      <w:pPr>
        <w:numPr>
          <w:ilvl w:val="0"/>
          <w:numId w:val="0"/>
        </w:numPr>
        <w:tabs>
          <w:tab w:val="left" w:pos="0"/>
        </w:tabs>
        <w:wordWrap/>
        <w:ind w:left="204" w:leftChars="0"/>
        <w:jc w:val="center"/>
        <w:outlineLvl w:val="0"/>
        <w:rPr>
          <w:rFonts w:hint="default" w:ascii="Times New Roman" w:hAnsi="Times New Roman" w:cs="Times New Roman"/>
          <w:b/>
          <w:bCs/>
          <w:color w:val="000000" w:themeColor="text1"/>
          <w:sz w:val="36"/>
          <w:szCs w:val="36"/>
          <w:lang w:val="vi-VN"/>
          <w14:textFill>
            <w14:solidFill>
              <w14:schemeClr w14:val="tx1"/>
            </w14:solidFill>
          </w14:textFill>
        </w:rPr>
      </w:pPr>
    </w:p>
    <w:p w14:paraId="433491C7">
      <w:pPr>
        <w:numPr>
          <w:ilvl w:val="0"/>
          <w:numId w:val="0"/>
        </w:numPr>
        <w:tabs>
          <w:tab w:val="left" w:pos="0"/>
        </w:tabs>
        <w:wordWrap/>
        <w:ind w:left="204" w:leftChars="0"/>
        <w:jc w:val="center"/>
        <w:outlineLvl w:val="0"/>
        <w:rPr>
          <w:rFonts w:hint="default" w:ascii="Times New Roman" w:hAnsi="Times New Roman" w:cs="Times New Roman"/>
          <w:b/>
          <w:bCs/>
          <w:color w:val="000000" w:themeColor="text1"/>
          <w:sz w:val="36"/>
          <w:szCs w:val="36"/>
          <w:lang w:val="vi-VN"/>
          <w14:textFill>
            <w14:solidFill>
              <w14:schemeClr w14:val="tx1"/>
            </w14:solidFill>
          </w14:textFill>
        </w:rPr>
      </w:pPr>
    </w:p>
    <w:p w14:paraId="5E836904">
      <w:pPr>
        <w:numPr>
          <w:ilvl w:val="0"/>
          <w:numId w:val="0"/>
        </w:numPr>
        <w:tabs>
          <w:tab w:val="left" w:pos="0"/>
        </w:tabs>
        <w:wordWrap/>
        <w:ind w:left="204" w:leftChars="0"/>
        <w:jc w:val="center"/>
        <w:outlineLvl w:val="0"/>
        <w:rPr>
          <w:rFonts w:hint="default" w:ascii="Times New Roman" w:hAnsi="Times New Roman" w:cs="Times New Roman"/>
          <w:b/>
          <w:bCs/>
          <w:color w:val="000000" w:themeColor="text1"/>
          <w:sz w:val="36"/>
          <w:szCs w:val="36"/>
          <w:lang w:val="vi-VN"/>
          <w14:textFill>
            <w14:solidFill>
              <w14:schemeClr w14:val="tx1"/>
            </w14:solidFill>
          </w14:textFill>
        </w:rPr>
      </w:pPr>
    </w:p>
    <w:p w14:paraId="28E39C8A">
      <w:pPr>
        <w:numPr>
          <w:ilvl w:val="0"/>
          <w:numId w:val="0"/>
        </w:numPr>
        <w:tabs>
          <w:tab w:val="left" w:pos="0"/>
        </w:tabs>
        <w:wordWrap/>
        <w:ind w:left="204" w:leftChars="0"/>
        <w:jc w:val="center"/>
        <w:outlineLvl w:val="0"/>
        <w:rPr>
          <w:rFonts w:hint="default" w:ascii="Times New Roman" w:hAnsi="Times New Roman" w:cs="Times New Roman"/>
          <w:b/>
          <w:bCs/>
          <w:color w:val="000000" w:themeColor="text1"/>
          <w:sz w:val="36"/>
          <w:szCs w:val="36"/>
          <w:lang w:val="vi-VN"/>
          <w14:textFill>
            <w14:solidFill>
              <w14:schemeClr w14:val="tx1"/>
            </w14:solidFill>
          </w14:textFill>
        </w:rPr>
      </w:pPr>
    </w:p>
    <w:p w14:paraId="733FD23F">
      <w:pPr>
        <w:numPr>
          <w:ilvl w:val="0"/>
          <w:numId w:val="0"/>
        </w:numPr>
        <w:tabs>
          <w:tab w:val="left" w:pos="0"/>
        </w:tabs>
        <w:wordWrap/>
        <w:ind w:left="204" w:leftChars="0"/>
        <w:jc w:val="center"/>
        <w:outlineLvl w:val="0"/>
        <w:rPr>
          <w:rFonts w:hint="default" w:ascii="Times New Roman" w:hAnsi="Times New Roman" w:cs="Times New Roman"/>
          <w:b/>
          <w:bCs/>
          <w:color w:val="000000" w:themeColor="text1"/>
          <w:sz w:val="36"/>
          <w:szCs w:val="36"/>
          <w:lang w:val="vi-VN"/>
          <w14:textFill>
            <w14:solidFill>
              <w14:schemeClr w14:val="tx1"/>
            </w14:solidFill>
          </w14:textFill>
        </w:rPr>
      </w:pPr>
    </w:p>
    <w:p w14:paraId="5B02F5A8">
      <w:pPr>
        <w:numPr>
          <w:ilvl w:val="0"/>
          <w:numId w:val="0"/>
        </w:numPr>
        <w:tabs>
          <w:tab w:val="left" w:pos="0"/>
        </w:tabs>
        <w:wordWrap/>
        <w:ind w:left="204" w:leftChars="0"/>
        <w:jc w:val="center"/>
        <w:outlineLvl w:val="0"/>
        <w:rPr>
          <w:rFonts w:hint="default" w:ascii="Times New Roman" w:hAnsi="Times New Roman" w:cs="Times New Roman"/>
          <w:b/>
          <w:bCs/>
          <w:color w:val="000000" w:themeColor="text1"/>
          <w:sz w:val="36"/>
          <w:szCs w:val="36"/>
          <w:lang w:val="vi-VN"/>
          <w14:textFill>
            <w14:solidFill>
              <w14:schemeClr w14:val="tx1"/>
            </w14:solidFill>
          </w14:textFill>
        </w:rPr>
      </w:pPr>
    </w:p>
    <w:p w14:paraId="7B0B2F4B">
      <w:pPr>
        <w:numPr>
          <w:ilvl w:val="0"/>
          <w:numId w:val="0"/>
        </w:numPr>
        <w:tabs>
          <w:tab w:val="left" w:pos="0"/>
        </w:tabs>
        <w:wordWrap/>
        <w:ind w:left="204" w:leftChars="0"/>
        <w:jc w:val="center"/>
        <w:outlineLvl w:val="0"/>
        <w:rPr>
          <w:rFonts w:hint="default" w:ascii="Times New Roman" w:hAnsi="Times New Roman" w:cs="Times New Roman"/>
          <w:b/>
          <w:bCs/>
          <w:color w:val="000000" w:themeColor="text1"/>
          <w:sz w:val="36"/>
          <w:szCs w:val="36"/>
          <w:lang w:val="vi-VN"/>
          <w14:textFill>
            <w14:solidFill>
              <w14:schemeClr w14:val="tx1"/>
            </w14:solidFill>
          </w14:textFill>
        </w:rPr>
      </w:pPr>
    </w:p>
    <w:p w14:paraId="554B2D50">
      <w:pPr>
        <w:numPr>
          <w:ilvl w:val="0"/>
          <w:numId w:val="0"/>
        </w:numPr>
        <w:tabs>
          <w:tab w:val="left" w:pos="0"/>
        </w:tabs>
        <w:wordWrap/>
        <w:ind w:left="204" w:leftChars="0"/>
        <w:jc w:val="center"/>
        <w:outlineLvl w:val="0"/>
        <w:rPr>
          <w:rFonts w:hint="default" w:ascii="Times New Roman" w:hAnsi="Times New Roman" w:cs="Times New Roman"/>
          <w:b/>
          <w:bCs/>
          <w:color w:val="000000" w:themeColor="text1"/>
          <w:sz w:val="36"/>
          <w:szCs w:val="36"/>
          <w:lang w:val="vi-VN"/>
          <w14:textFill>
            <w14:solidFill>
              <w14:schemeClr w14:val="tx1"/>
            </w14:solidFill>
          </w14:textFill>
        </w:rPr>
      </w:pPr>
    </w:p>
    <w:p w14:paraId="19E77348">
      <w:pPr>
        <w:numPr>
          <w:ilvl w:val="0"/>
          <w:numId w:val="0"/>
        </w:numPr>
        <w:tabs>
          <w:tab w:val="left" w:pos="0"/>
        </w:tabs>
        <w:wordWrap/>
        <w:ind w:left="204" w:leftChars="0"/>
        <w:jc w:val="center"/>
        <w:outlineLvl w:val="0"/>
        <w:rPr>
          <w:rFonts w:hint="default" w:ascii="Times New Roman" w:hAnsi="Times New Roman" w:cs="Times New Roman"/>
          <w:b/>
          <w:bCs/>
          <w:color w:val="000000" w:themeColor="text1"/>
          <w:sz w:val="36"/>
          <w:szCs w:val="36"/>
          <w:lang w:val="vi-VN"/>
          <w14:textFill>
            <w14:solidFill>
              <w14:schemeClr w14:val="tx1"/>
            </w14:solidFill>
          </w14:textFill>
        </w:rPr>
      </w:pPr>
    </w:p>
    <w:p w14:paraId="6E2834CB">
      <w:pPr>
        <w:numPr>
          <w:ilvl w:val="0"/>
          <w:numId w:val="0"/>
        </w:numPr>
        <w:tabs>
          <w:tab w:val="left" w:pos="0"/>
        </w:tabs>
        <w:wordWrap/>
        <w:ind w:left="204" w:leftChars="0"/>
        <w:jc w:val="center"/>
        <w:outlineLvl w:val="0"/>
        <w:rPr>
          <w:rFonts w:hint="default" w:ascii="Times New Roman" w:hAnsi="Times New Roman" w:cs="Times New Roman"/>
          <w:b/>
          <w:bCs/>
          <w:color w:val="000000" w:themeColor="text1"/>
          <w:sz w:val="36"/>
          <w:szCs w:val="36"/>
          <w:lang w:val="vi-VN"/>
          <w14:textFill>
            <w14:solidFill>
              <w14:schemeClr w14:val="tx1"/>
            </w14:solidFill>
          </w14:textFill>
        </w:rPr>
      </w:pPr>
    </w:p>
    <w:p w14:paraId="420D534D">
      <w:pPr>
        <w:numPr>
          <w:ilvl w:val="0"/>
          <w:numId w:val="0"/>
        </w:numPr>
        <w:tabs>
          <w:tab w:val="left" w:pos="0"/>
        </w:tabs>
        <w:wordWrap/>
        <w:ind w:left="204" w:leftChars="0"/>
        <w:jc w:val="center"/>
        <w:outlineLvl w:val="0"/>
        <w:rPr>
          <w:rFonts w:hint="default" w:ascii="Times New Roman" w:hAnsi="Times New Roman" w:cs="Times New Roman"/>
          <w:b/>
          <w:bCs/>
          <w:color w:val="000000" w:themeColor="text1"/>
          <w:sz w:val="36"/>
          <w:szCs w:val="36"/>
          <w:lang w:val="vi-VN"/>
          <w14:textFill>
            <w14:solidFill>
              <w14:schemeClr w14:val="tx1"/>
            </w14:solidFill>
          </w14:textFill>
        </w:rPr>
      </w:pPr>
    </w:p>
    <w:p w14:paraId="665E16A3">
      <w:pPr>
        <w:numPr>
          <w:ilvl w:val="0"/>
          <w:numId w:val="0"/>
        </w:numPr>
        <w:tabs>
          <w:tab w:val="left" w:pos="0"/>
        </w:tabs>
        <w:wordWrap/>
        <w:ind w:left="204" w:leftChars="0"/>
        <w:jc w:val="center"/>
        <w:outlineLvl w:val="0"/>
        <w:rPr>
          <w:rFonts w:hint="default" w:ascii="Times New Roman" w:hAnsi="Times New Roman" w:cs="Times New Roman"/>
          <w:b/>
          <w:bCs/>
          <w:color w:val="000000" w:themeColor="text1"/>
          <w:sz w:val="36"/>
          <w:szCs w:val="36"/>
          <w:lang w:val="vi-VN"/>
          <w14:textFill>
            <w14:solidFill>
              <w14:schemeClr w14:val="tx1"/>
            </w14:solidFill>
          </w14:textFill>
        </w:rPr>
      </w:pPr>
    </w:p>
    <w:p w14:paraId="2B083B41">
      <w:pPr>
        <w:numPr>
          <w:ilvl w:val="0"/>
          <w:numId w:val="0"/>
        </w:numPr>
        <w:tabs>
          <w:tab w:val="left" w:pos="0"/>
        </w:tabs>
        <w:wordWrap/>
        <w:ind w:left="204" w:leftChars="0"/>
        <w:jc w:val="center"/>
        <w:outlineLvl w:val="0"/>
        <w:rPr>
          <w:rFonts w:hint="default" w:ascii="Times New Roman" w:hAnsi="Times New Roman" w:cs="Times New Roman"/>
          <w:b/>
          <w:bCs/>
          <w:color w:val="000000" w:themeColor="text1"/>
          <w:sz w:val="36"/>
          <w:szCs w:val="36"/>
          <w:lang w:val="vi-VN"/>
          <w14:textFill>
            <w14:solidFill>
              <w14:schemeClr w14:val="tx1"/>
            </w14:solidFill>
          </w14:textFill>
        </w:rPr>
      </w:pPr>
    </w:p>
    <w:p w14:paraId="5B8FCB36">
      <w:pPr>
        <w:numPr>
          <w:ilvl w:val="0"/>
          <w:numId w:val="0"/>
        </w:numPr>
        <w:tabs>
          <w:tab w:val="left" w:pos="0"/>
        </w:tabs>
        <w:wordWrap/>
        <w:ind w:left="204" w:leftChars="0"/>
        <w:jc w:val="center"/>
        <w:outlineLvl w:val="0"/>
        <w:rPr>
          <w:rFonts w:hint="default" w:ascii="Times New Roman" w:hAnsi="Times New Roman" w:cs="Times New Roman"/>
          <w:b/>
          <w:bCs/>
          <w:color w:val="000000" w:themeColor="text1"/>
          <w:sz w:val="36"/>
          <w:szCs w:val="36"/>
          <w:lang w:val="vi-VN"/>
          <w14:textFill>
            <w14:solidFill>
              <w14:schemeClr w14:val="tx1"/>
            </w14:solidFill>
          </w14:textFill>
        </w:rPr>
      </w:pPr>
    </w:p>
    <w:p w14:paraId="0DB5045B">
      <w:pPr>
        <w:numPr>
          <w:ilvl w:val="0"/>
          <w:numId w:val="0"/>
        </w:numPr>
        <w:tabs>
          <w:tab w:val="left" w:pos="0"/>
        </w:tabs>
        <w:wordWrap/>
        <w:ind w:left="204" w:leftChars="0"/>
        <w:jc w:val="center"/>
        <w:outlineLvl w:val="0"/>
        <w:rPr>
          <w:rFonts w:hint="default" w:ascii="Times New Roman" w:hAnsi="Times New Roman" w:cs="Times New Roman"/>
          <w:b/>
          <w:bCs/>
          <w:color w:val="000000" w:themeColor="text1"/>
          <w:sz w:val="36"/>
          <w:szCs w:val="36"/>
          <w:lang w:val="vi-VN"/>
          <w14:textFill>
            <w14:solidFill>
              <w14:schemeClr w14:val="tx1"/>
            </w14:solidFill>
          </w14:textFill>
        </w:rPr>
      </w:pPr>
    </w:p>
    <w:p w14:paraId="45C926B2">
      <w:pPr>
        <w:numPr>
          <w:ilvl w:val="0"/>
          <w:numId w:val="0"/>
        </w:numPr>
        <w:tabs>
          <w:tab w:val="left" w:pos="0"/>
        </w:tabs>
        <w:wordWrap/>
        <w:ind w:left="204" w:leftChars="0"/>
        <w:jc w:val="center"/>
        <w:outlineLvl w:val="0"/>
        <w:rPr>
          <w:rFonts w:hint="default" w:ascii="Times New Roman" w:hAnsi="Times New Roman" w:cs="Times New Roman"/>
          <w:b/>
          <w:bCs/>
          <w:color w:val="000000" w:themeColor="text1"/>
          <w:sz w:val="36"/>
          <w:szCs w:val="36"/>
          <w:lang w:val="vi-VN"/>
          <w14:textFill>
            <w14:solidFill>
              <w14:schemeClr w14:val="tx1"/>
            </w14:solidFill>
          </w14:textFill>
        </w:rPr>
      </w:pPr>
    </w:p>
    <w:p w14:paraId="17DED35A">
      <w:pPr>
        <w:numPr>
          <w:ilvl w:val="0"/>
          <w:numId w:val="0"/>
        </w:numPr>
        <w:tabs>
          <w:tab w:val="left" w:pos="0"/>
        </w:tabs>
        <w:wordWrap/>
        <w:ind w:left="204" w:leftChars="0"/>
        <w:jc w:val="center"/>
        <w:outlineLvl w:val="0"/>
        <w:rPr>
          <w:rFonts w:hint="default" w:ascii="Times New Roman" w:hAnsi="Times New Roman" w:cs="Times New Roman"/>
          <w:b/>
          <w:bCs/>
          <w:color w:val="000000" w:themeColor="text1"/>
          <w:sz w:val="36"/>
          <w:szCs w:val="36"/>
          <w:lang w:val="vi-VN"/>
          <w14:textFill>
            <w14:solidFill>
              <w14:schemeClr w14:val="tx1"/>
            </w14:solidFill>
          </w14:textFill>
        </w:rPr>
      </w:pPr>
    </w:p>
    <w:p w14:paraId="3E3B30F4">
      <w:pPr>
        <w:numPr>
          <w:ilvl w:val="0"/>
          <w:numId w:val="0"/>
        </w:numPr>
        <w:tabs>
          <w:tab w:val="left" w:pos="0"/>
        </w:tabs>
        <w:wordWrap/>
        <w:ind w:left="204" w:leftChars="0"/>
        <w:jc w:val="center"/>
        <w:outlineLvl w:val="0"/>
        <w:rPr>
          <w:rFonts w:hint="default" w:ascii="Times New Roman" w:hAnsi="Times New Roman" w:cs="Times New Roman"/>
          <w:b/>
          <w:bCs/>
          <w:color w:val="000000" w:themeColor="text1"/>
          <w:sz w:val="36"/>
          <w:szCs w:val="36"/>
          <w:lang w:val="vi-VN"/>
          <w14:textFill>
            <w14:solidFill>
              <w14:schemeClr w14:val="tx1"/>
            </w14:solidFill>
          </w14:textFill>
        </w:rPr>
      </w:pPr>
    </w:p>
    <w:p w14:paraId="733CDBB2">
      <w:pPr>
        <w:numPr>
          <w:ilvl w:val="0"/>
          <w:numId w:val="0"/>
        </w:numPr>
        <w:tabs>
          <w:tab w:val="left" w:pos="0"/>
        </w:tabs>
        <w:wordWrap/>
        <w:ind w:left="204" w:leftChars="0"/>
        <w:jc w:val="center"/>
        <w:outlineLvl w:val="0"/>
        <w:rPr>
          <w:rFonts w:hint="default" w:ascii="Times New Roman" w:hAnsi="Times New Roman" w:cs="Times New Roman"/>
          <w:b/>
          <w:bCs/>
          <w:color w:val="000000" w:themeColor="text1"/>
          <w:sz w:val="30"/>
          <w:szCs w:val="30"/>
          <w:lang w:val="vi-VN"/>
          <w14:textFill>
            <w14:solidFill>
              <w14:schemeClr w14:val="tx1"/>
            </w14:solidFill>
          </w14:textFill>
        </w:rPr>
      </w:pPr>
      <w:r>
        <w:rPr>
          <w:rFonts w:hint="default" w:ascii="Times New Roman" w:hAnsi="Times New Roman" w:cs="Times New Roman"/>
          <w:b/>
          <w:bCs/>
          <w:color w:val="000000" w:themeColor="text1"/>
          <w:sz w:val="36"/>
          <w:szCs w:val="36"/>
          <w:lang w:val="vi-VN"/>
          <w14:textFill>
            <w14:solidFill>
              <w14:schemeClr w14:val="tx1"/>
            </w14:solidFill>
          </w14:textFill>
        </w:rPr>
        <w:t>PHỤ LỤC : HƯỚNG DẪN SỬ DỤNG</w:t>
      </w:r>
      <w:bookmarkEnd w:id="33"/>
      <w:r>
        <w:rPr>
          <w:rFonts w:hint="default" w:ascii="Times New Roman" w:hAnsi="Times New Roman" w:cs="Times New Roman"/>
          <w:b/>
          <w:bCs/>
          <w:color w:val="000000" w:themeColor="text1"/>
          <w:sz w:val="30"/>
          <w:szCs w:val="30"/>
          <w:lang w:val="vi-VN"/>
          <w14:textFill>
            <w14:solidFill>
              <w14:schemeClr w14:val="tx1"/>
            </w14:solidFill>
          </w14:textFill>
        </w:rPr>
        <w:t xml:space="preserve"> </w:t>
      </w:r>
    </w:p>
    <w:p w14:paraId="6E29BB6A">
      <w:pPr>
        <w:numPr>
          <w:ilvl w:val="0"/>
          <w:numId w:val="0"/>
        </w:numPr>
        <w:tabs>
          <w:tab w:val="left" w:pos="0"/>
        </w:tabs>
        <w:wordWrap/>
        <w:ind w:left="204" w:leftChars="0"/>
        <w:jc w:val="both"/>
        <w:outlineLvl w:val="0"/>
        <w:rPr>
          <w:rFonts w:hint="default" w:ascii="Times New Roman" w:hAnsi="Times New Roman" w:cs="Times New Roman"/>
          <w:b/>
          <w:bCs/>
          <w:color w:val="000000" w:themeColor="text1"/>
          <w:sz w:val="30"/>
          <w:szCs w:val="30"/>
          <w:lang w:val="vi-VN"/>
          <w14:textFill>
            <w14:solidFill>
              <w14:schemeClr w14:val="tx1"/>
            </w14:solidFill>
          </w14:textFill>
        </w:rPr>
      </w:pPr>
      <w:bookmarkStart w:id="34" w:name="_Toc9187"/>
      <w:r>
        <w:rPr>
          <w:rFonts w:hint="default" w:ascii="Times New Roman" w:hAnsi="Times New Roman" w:cs="Times New Roman"/>
          <w:b/>
          <w:bCs/>
          <w:color w:val="000000" w:themeColor="text1"/>
          <w:sz w:val="30"/>
          <w:szCs w:val="30"/>
          <w:lang w:val="vi-VN"/>
          <w14:textFill>
            <w14:solidFill>
              <w14:schemeClr w14:val="tx1"/>
            </w14:solidFill>
          </w14:textFill>
        </w:rPr>
        <w:t>Hướng Dẫn Sử Dụng Quy Trình Đặt Hàng trên website</w:t>
      </w:r>
      <w:bookmarkEnd w:id="34"/>
      <w:bookmarkStart w:id="35" w:name="_GoBack"/>
      <w:bookmarkEnd w:id="35"/>
      <w:r>
        <w:rPr>
          <w:rFonts w:hint="default" w:ascii="Times New Roman" w:hAnsi="Times New Roman" w:cs="Times New Roman"/>
          <w:b/>
          <w:bCs/>
          <w:color w:val="000000" w:themeColor="text1"/>
          <w:sz w:val="30"/>
          <w:szCs w:val="30"/>
          <w:lang w:val="vi-VN"/>
          <w14:textFill>
            <w14:solidFill>
              <w14:schemeClr w14:val="tx1"/>
            </w14:solidFill>
          </w14:textFill>
        </w:rPr>
        <w:t xml:space="preserve"> </w:t>
      </w:r>
    </w:p>
    <w:p w14:paraId="23592954">
      <w:pPr>
        <w:numPr>
          <w:ilvl w:val="0"/>
          <w:numId w:val="0"/>
        </w:numPr>
        <w:tabs>
          <w:tab w:val="left" w:pos="0"/>
        </w:tabs>
        <w:wordWrap/>
        <w:ind w:left="204" w:leftChars="0"/>
        <w:jc w:val="both"/>
        <w:rPr>
          <w:rFonts w:hint="default" w:ascii="Times New Roman" w:hAnsi="Times New Roman" w:cs="Times New Roman"/>
          <w:b w:val="0"/>
          <w:bCs w:val="0"/>
          <w:color w:val="000000" w:themeColor="text1"/>
          <w:sz w:val="26"/>
          <w:szCs w:val="26"/>
          <w:lang w:val="vi-VN"/>
          <w14:textFill>
            <w14:solidFill>
              <w14:schemeClr w14:val="tx1"/>
            </w14:solidFill>
          </w14:textFill>
        </w:rPr>
      </w:pPr>
      <w:r>
        <w:rPr>
          <w:rFonts w:hint="default" w:ascii="Times New Roman" w:hAnsi="Times New Roman" w:cs="Times New Roman"/>
          <w:b w:val="0"/>
          <w:bCs w:val="0"/>
          <w:color w:val="000000" w:themeColor="text1"/>
          <w:sz w:val="26"/>
          <w:szCs w:val="26"/>
          <w:lang w:val="vi-VN"/>
          <w14:textFill>
            <w14:solidFill>
              <w14:schemeClr w14:val="tx1"/>
            </w14:solidFill>
          </w14:textFill>
        </w:rPr>
        <w:tab/>
      </w:r>
      <w:r>
        <w:rPr>
          <w:rFonts w:hint="default" w:ascii="Times New Roman" w:hAnsi="Times New Roman" w:cs="Times New Roman"/>
          <w:b w:val="0"/>
          <w:bCs w:val="0"/>
          <w:color w:val="000000" w:themeColor="text1"/>
          <w:sz w:val="26"/>
          <w:szCs w:val="26"/>
          <w:lang w:val="vi-VN"/>
          <w14:textFill>
            <w14:solidFill>
              <w14:schemeClr w14:val="tx1"/>
            </w14:solidFill>
          </w14:textFill>
        </w:rPr>
        <w:t xml:space="preserve">Bước 1: truy cập website Người dùng mở trình duyệt và truy cập vào trang </w:t>
      </w:r>
      <w:r>
        <w:rPr>
          <w:rFonts w:hint="default" w:ascii="Times New Roman" w:hAnsi="Times New Roman" w:cs="Times New Roman"/>
          <w:b w:val="0"/>
          <w:bCs w:val="0"/>
          <w:color w:val="000000" w:themeColor="text1"/>
          <w:sz w:val="26"/>
          <w:szCs w:val="26"/>
          <w:lang w:val="vi-VN"/>
          <w14:textFill>
            <w14:solidFill>
              <w14:schemeClr w14:val="tx1"/>
            </w14:solidFill>
          </w14:textFill>
        </w:rPr>
        <w:tab/>
      </w:r>
      <w:r>
        <w:rPr>
          <w:rFonts w:hint="default" w:ascii="Times New Roman" w:hAnsi="Times New Roman" w:cs="Times New Roman"/>
          <w:b w:val="0"/>
          <w:bCs w:val="0"/>
          <w:color w:val="000000" w:themeColor="text1"/>
          <w:sz w:val="26"/>
          <w:szCs w:val="26"/>
          <w:lang w:val="vi-VN"/>
          <w14:textFill>
            <w14:solidFill>
              <w14:schemeClr w14:val="tx1"/>
            </w14:solidFill>
          </w14:textFill>
        </w:rPr>
        <w:tab/>
      </w:r>
      <w:r>
        <w:rPr>
          <w:rFonts w:hint="default" w:ascii="Times New Roman" w:hAnsi="Times New Roman" w:cs="Times New Roman"/>
          <w:b w:val="0"/>
          <w:bCs w:val="0"/>
          <w:color w:val="000000" w:themeColor="text1"/>
          <w:sz w:val="26"/>
          <w:szCs w:val="26"/>
          <w:lang w:val="vi-VN"/>
          <w14:textFill>
            <w14:solidFill>
              <w14:schemeClr w14:val="tx1"/>
            </w14:solidFill>
          </w14:textFill>
        </w:rPr>
        <w:t>chủ của website vothaianh137.id.vn</w:t>
      </w:r>
      <w:r>
        <w:rPr>
          <w:rFonts w:hint="default" w:ascii="Times New Roman" w:hAnsi="Times New Roman" w:cs="Times New Roman"/>
          <w:b w:val="0"/>
          <w:bCs w:val="0"/>
          <w:color w:val="000000" w:themeColor="text1"/>
          <w:sz w:val="26"/>
          <w:szCs w:val="26"/>
          <w:lang w:val="en-US"/>
          <w14:textFill>
            <w14:solidFill>
              <w14:schemeClr w14:val="tx1"/>
            </w14:solidFill>
          </w14:textFill>
        </w:rPr>
        <w:t xml:space="preserve"> </w:t>
      </w:r>
      <w:r>
        <w:rPr>
          <w:rFonts w:hint="default" w:ascii="Times New Roman" w:hAnsi="Times New Roman" w:cs="Times New Roman"/>
          <w:b w:val="0"/>
          <w:bCs w:val="0"/>
          <w:color w:val="000000" w:themeColor="text1"/>
          <w:sz w:val="26"/>
          <w:szCs w:val="26"/>
          <w:lang w:val="vi-VN"/>
          <w14:textFill>
            <w14:solidFill>
              <w14:schemeClr w14:val="tx1"/>
            </w14:solidFill>
          </w14:textFill>
        </w:rPr>
        <w:t>hoặc vothaianh.id.vn</w:t>
      </w:r>
    </w:p>
    <w:p w14:paraId="36BA2987">
      <w:pPr>
        <w:numPr>
          <w:ilvl w:val="0"/>
          <w:numId w:val="0"/>
        </w:numPr>
        <w:tabs>
          <w:tab w:val="left" w:pos="0"/>
        </w:tabs>
        <w:wordWrap/>
        <w:ind w:left="204" w:leftChars="0"/>
        <w:jc w:val="both"/>
        <w:rPr>
          <w:rFonts w:hint="default" w:ascii="Times New Roman" w:hAnsi="Times New Roman" w:cs="Times New Roman"/>
          <w:b w:val="0"/>
          <w:bCs w:val="0"/>
          <w:color w:val="000000" w:themeColor="text1"/>
          <w:sz w:val="26"/>
          <w:szCs w:val="26"/>
          <w:lang w:val="vi-VN"/>
          <w14:textFill>
            <w14:solidFill>
              <w14:schemeClr w14:val="tx1"/>
            </w14:solidFill>
          </w14:textFill>
        </w:rPr>
      </w:pPr>
      <w:r>
        <w:rPr>
          <w:rFonts w:hint="default" w:ascii="Times New Roman" w:hAnsi="Times New Roman" w:cs="Times New Roman"/>
          <w:b w:val="0"/>
          <w:bCs w:val="0"/>
          <w:color w:val="000000" w:themeColor="text1"/>
          <w:sz w:val="26"/>
          <w:szCs w:val="26"/>
          <w:lang w:val="vi-VN"/>
          <w14:textFill>
            <w14:solidFill>
              <w14:schemeClr w14:val="tx1"/>
            </w14:solidFill>
          </w14:textFill>
        </w:rPr>
        <w:tab/>
      </w:r>
      <w:r>
        <w:rPr>
          <w:rFonts w:hint="default" w:ascii="Times New Roman" w:hAnsi="Times New Roman" w:cs="Times New Roman"/>
          <w:b w:val="0"/>
          <w:bCs w:val="0"/>
          <w:color w:val="000000" w:themeColor="text1"/>
          <w:sz w:val="26"/>
          <w:szCs w:val="26"/>
          <w:lang w:val="vi-VN"/>
          <w14:textFill>
            <w14:solidFill>
              <w14:schemeClr w14:val="tx1"/>
            </w14:solidFill>
          </w14:textFill>
        </w:rPr>
        <w:t xml:space="preserve">Bước 2: đăng ký hoặc đăng nhập </w:t>
      </w:r>
    </w:p>
    <w:p w14:paraId="19521E8C">
      <w:pPr>
        <w:numPr>
          <w:ilvl w:val="0"/>
          <w:numId w:val="0"/>
        </w:numPr>
        <w:tabs>
          <w:tab w:val="left" w:pos="0"/>
        </w:tabs>
        <w:wordWrap/>
        <w:ind w:left="204" w:leftChars="0"/>
        <w:jc w:val="both"/>
        <w:rPr>
          <w:rFonts w:hint="default" w:ascii="Times New Roman" w:hAnsi="Times New Roman" w:eastAsia="SimSun" w:cs="Times New Roman"/>
          <w:b w:val="0"/>
          <w:bCs w:val="0"/>
          <w:sz w:val="26"/>
          <w:szCs w:val="26"/>
        </w:rPr>
      </w:pPr>
      <w:r>
        <w:rPr>
          <w:rFonts w:hint="default" w:ascii="Times New Roman" w:hAnsi="Times New Roman" w:cs="Times New Roman"/>
          <w:b w:val="0"/>
          <w:bCs w:val="0"/>
          <w:color w:val="000000" w:themeColor="text1"/>
          <w:sz w:val="26"/>
          <w:szCs w:val="26"/>
          <w:lang w:val="vi-VN"/>
          <w14:textFill>
            <w14:solidFill>
              <w14:schemeClr w14:val="tx1"/>
            </w14:solidFill>
          </w14:textFill>
        </w:rPr>
        <w:tab/>
      </w:r>
      <w:r>
        <w:rPr>
          <w:rFonts w:hint="default" w:ascii="Times New Roman" w:hAnsi="Times New Roman" w:cs="Times New Roman"/>
          <w:b w:val="0"/>
          <w:bCs w:val="0"/>
          <w:color w:val="000000" w:themeColor="text1"/>
          <w:sz w:val="26"/>
          <w:szCs w:val="26"/>
          <w:lang w:val="vi-VN"/>
          <w14:textFill>
            <w14:solidFill>
              <w14:schemeClr w14:val="tx1"/>
            </w14:solidFill>
          </w14:textFill>
        </w:rPr>
        <w:tab/>
      </w:r>
      <w:r>
        <w:rPr>
          <w:rFonts w:hint="default" w:ascii="Times New Roman" w:hAnsi="Times New Roman" w:cs="Times New Roman"/>
          <w:b w:val="0"/>
          <w:bCs w:val="0"/>
          <w:color w:val="000000" w:themeColor="text1"/>
          <w:sz w:val="26"/>
          <w:szCs w:val="26"/>
          <w:lang w:val="vi-VN"/>
          <w14:textFill>
            <w14:solidFill>
              <w14:schemeClr w14:val="tx1"/>
            </w14:solidFill>
          </w14:textFill>
        </w:rPr>
        <w:t xml:space="preserve">+ </w:t>
      </w:r>
      <w:r>
        <w:rPr>
          <w:rFonts w:hint="default" w:ascii="Times New Roman" w:hAnsi="Times New Roman" w:eastAsia="SimSun" w:cs="Times New Roman"/>
          <w:b w:val="0"/>
          <w:bCs w:val="0"/>
          <w:sz w:val="26"/>
          <w:szCs w:val="26"/>
        </w:rPr>
        <w:t xml:space="preserve">Nếu chưa có tài khoản, người dùng chọn chức năng </w:t>
      </w:r>
      <w:r>
        <w:rPr>
          <w:rStyle w:val="92"/>
          <w:rFonts w:hint="default" w:ascii="Times New Roman" w:hAnsi="Times New Roman" w:eastAsia="SimSun" w:cs="Times New Roman"/>
          <w:b w:val="0"/>
          <w:bCs w:val="0"/>
          <w:sz w:val="26"/>
          <w:szCs w:val="26"/>
        </w:rPr>
        <w:t>Đăng ký</w:t>
      </w:r>
      <w:r>
        <w:rPr>
          <w:rFonts w:hint="default" w:ascii="Times New Roman" w:hAnsi="Times New Roman" w:eastAsia="SimSun" w:cs="Times New Roman"/>
          <w:b w:val="0"/>
          <w:bCs w:val="0"/>
          <w:sz w:val="26"/>
          <w:szCs w:val="26"/>
        </w:rPr>
        <w:t xml:space="preserve">, </w:t>
      </w:r>
      <w:r>
        <w:rPr>
          <w:rFonts w:hint="default" w:ascii="Times New Roman" w:hAnsi="Times New Roman" w:eastAsia="SimSun" w:cs="Times New Roman"/>
          <w:b w:val="0"/>
          <w:bCs w:val="0"/>
          <w:sz w:val="26"/>
          <w:szCs w:val="26"/>
          <w:lang w:val="vi-VN"/>
        </w:rPr>
        <w:tab/>
      </w:r>
      <w:r>
        <w:rPr>
          <w:rFonts w:hint="default" w:ascii="Times New Roman" w:hAnsi="Times New Roman" w:eastAsia="SimSun" w:cs="Times New Roman"/>
          <w:b w:val="0"/>
          <w:bCs w:val="0"/>
          <w:sz w:val="26"/>
          <w:szCs w:val="26"/>
          <w:lang w:val="vi-VN"/>
        </w:rPr>
        <w:tab/>
      </w:r>
      <w:r>
        <w:rPr>
          <w:rFonts w:hint="default" w:ascii="Times New Roman" w:hAnsi="Times New Roman" w:eastAsia="SimSun" w:cs="Times New Roman"/>
          <w:b w:val="0"/>
          <w:bCs w:val="0"/>
          <w:sz w:val="26"/>
          <w:szCs w:val="26"/>
          <w:lang w:val="vi-VN"/>
        </w:rPr>
        <w:tab/>
      </w:r>
      <w:r>
        <w:rPr>
          <w:rFonts w:hint="default" w:ascii="Times New Roman" w:hAnsi="Times New Roman" w:eastAsia="SimSun" w:cs="Times New Roman"/>
          <w:b w:val="0"/>
          <w:bCs w:val="0"/>
          <w:sz w:val="26"/>
          <w:szCs w:val="26"/>
        </w:rPr>
        <w:t>nhập đầy đủ thông tin cần thiết và hoàn tất đăng ký.</w:t>
      </w:r>
    </w:p>
    <w:p w14:paraId="26B66CB9">
      <w:pPr>
        <w:numPr>
          <w:ilvl w:val="0"/>
          <w:numId w:val="0"/>
        </w:numPr>
        <w:tabs>
          <w:tab w:val="left" w:pos="0"/>
        </w:tabs>
        <w:wordWrap/>
        <w:ind w:left="204" w:leftChars="0"/>
        <w:jc w:val="both"/>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ab/>
      </w:r>
      <w:r>
        <w:rPr>
          <w:rFonts w:hint="default" w:ascii="Times New Roman" w:hAnsi="Times New Roman" w:eastAsia="SimSun" w:cs="Times New Roman"/>
          <w:b w:val="0"/>
          <w:bCs w:val="0"/>
          <w:sz w:val="26"/>
          <w:szCs w:val="26"/>
          <w:lang w:val="vi-VN"/>
        </w:rPr>
        <w:tab/>
      </w:r>
      <w:r>
        <w:rPr>
          <w:rFonts w:hint="default" w:ascii="Times New Roman" w:hAnsi="Times New Roman" w:eastAsia="SimSun" w:cs="Times New Roman"/>
          <w:b w:val="0"/>
          <w:bCs w:val="0"/>
          <w:sz w:val="26"/>
          <w:szCs w:val="26"/>
          <w:lang w:val="vi-VN"/>
        </w:rPr>
        <w:t xml:space="preserve">+ </w:t>
      </w:r>
      <w:r>
        <w:rPr>
          <w:rFonts w:hint="default" w:ascii="Times New Roman" w:hAnsi="Times New Roman" w:eastAsia="SimSun" w:cs="Times New Roman"/>
          <w:b w:val="0"/>
          <w:bCs w:val="0"/>
          <w:sz w:val="26"/>
          <w:szCs w:val="26"/>
        </w:rPr>
        <w:t xml:space="preserve">Nếu đã có tài khoản, người dùng chọn </w:t>
      </w:r>
      <w:r>
        <w:rPr>
          <w:rStyle w:val="92"/>
          <w:rFonts w:hint="default" w:ascii="Times New Roman" w:hAnsi="Times New Roman" w:eastAsia="SimSun" w:cs="Times New Roman"/>
          <w:b w:val="0"/>
          <w:bCs w:val="0"/>
          <w:sz w:val="26"/>
          <w:szCs w:val="26"/>
        </w:rPr>
        <w:t>Đăng nhập</w:t>
      </w:r>
      <w:r>
        <w:rPr>
          <w:rFonts w:hint="default" w:ascii="Times New Roman" w:hAnsi="Times New Roman" w:eastAsia="SimSun" w:cs="Times New Roman"/>
          <w:b w:val="0"/>
          <w:bCs w:val="0"/>
          <w:sz w:val="26"/>
          <w:szCs w:val="26"/>
        </w:rPr>
        <w:t xml:space="preserve"> và nhập </w:t>
      </w:r>
      <w:r>
        <w:rPr>
          <w:rFonts w:hint="default" w:ascii="Times New Roman" w:hAnsi="Times New Roman" w:eastAsia="SimSun" w:cs="Times New Roman"/>
          <w:b w:val="0"/>
          <w:bCs w:val="0"/>
          <w:sz w:val="26"/>
          <w:szCs w:val="26"/>
          <w:lang w:val="vi-VN"/>
        </w:rPr>
        <w:tab/>
      </w:r>
      <w:r>
        <w:rPr>
          <w:rFonts w:hint="default" w:ascii="Times New Roman" w:hAnsi="Times New Roman" w:eastAsia="SimSun" w:cs="Times New Roman"/>
          <w:b w:val="0"/>
          <w:bCs w:val="0"/>
          <w:sz w:val="26"/>
          <w:szCs w:val="26"/>
          <w:lang w:val="vi-VN"/>
        </w:rPr>
        <w:tab/>
      </w:r>
      <w:r>
        <w:rPr>
          <w:rFonts w:hint="default" w:ascii="Times New Roman" w:hAnsi="Times New Roman" w:eastAsia="SimSun" w:cs="Times New Roman"/>
          <w:b w:val="0"/>
          <w:bCs w:val="0"/>
          <w:sz w:val="26"/>
          <w:szCs w:val="26"/>
          <w:lang w:val="vi-VN"/>
        </w:rPr>
        <w:tab/>
      </w:r>
      <w:r>
        <w:rPr>
          <w:rFonts w:hint="default" w:ascii="Times New Roman" w:hAnsi="Times New Roman" w:eastAsia="SimSun" w:cs="Times New Roman"/>
          <w:b w:val="0"/>
          <w:bCs w:val="0"/>
          <w:sz w:val="26"/>
          <w:szCs w:val="26"/>
          <w:lang w:val="vi-VN"/>
        </w:rPr>
        <w:tab/>
      </w:r>
      <w:r>
        <w:rPr>
          <w:rFonts w:hint="default" w:ascii="Times New Roman" w:hAnsi="Times New Roman" w:eastAsia="SimSun" w:cs="Times New Roman"/>
          <w:b w:val="0"/>
          <w:bCs w:val="0"/>
          <w:sz w:val="26"/>
          <w:szCs w:val="26"/>
        </w:rPr>
        <w:t>thông tin tài khoản để sử dụng hệ thống.</w:t>
      </w:r>
    </w:p>
    <w:p w14:paraId="7B1DDE6A">
      <w:pPr>
        <w:numPr>
          <w:ilvl w:val="0"/>
          <w:numId w:val="0"/>
        </w:numPr>
        <w:tabs>
          <w:tab w:val="left" w:pos="0"/>
        </w:tabs>
        <w:wordWrap/>
        <w:ind w:left="204" w:leftChars="0"/>
        <w:jc w:val="both"/>
        <w:rPr>
          <w:rFonts w:hint="default" w:ascii="Times New Roman" w:hAnsi="Times New Roman" w:eastAsia="SimSun" w:cs="Times New Roman"/>
          <w:b w:val="0"/>
          <w:bCs w:val="0"/>
          <w:sz w:val="26"/>
          <w:szCs w:val="26"/>
          <w:lang w:val="vi-VN"/>
        </w:rPr>
      </w:pPr>
      <w:r>
        <w:rPr>
          <w:rFonts w:hint="default" w:ascii="Times New Roman" w:hAnsi="Times New Roman" w:cs="Times New Roman"/>
          <w:b w:val="0"/>
          <w:bCs w:val="0"/>
          <w:color w:val="000000" w:themeColor="text1"/>
          <w:sz w:val="26"/>
          <w:szCs w:val="26"/>
          <w:lang w:val="vi-VN"/>
          <w14:textFill>
            <w14:solidFill>
              <w14:schemeClr w14:val="tx1"/>
            </w14:solidFill>
          </w14:textFill>
        </w:rPr>
        <w:tab/>
      </w:r>
      <w:r>
        <w:rPr>
          <w:rFonts w:hint="default" w:ascii="Times New Roman" w:hAnsi="Times New Roman" w:cs="Times New Roman"/>
          <w:b w:val="0"/>
          <w:bCs w:val="0"/>
          <w:color w:val="000000" w:themeColor="text1"/>
          <w:sz w:val="26"/>
          <w:szCs w:val="26"/>
          <w:lang w:val="vi-VN"/>
          <w14:textFill>
            <w14:solidFill>
              <w14:schemeClr w14:val="tx1"/>
            </w14:solidFill>
          </w14:textFill>
        </w:rPr>
        <w:t xml:space="preserve">Bước 3: </w:t>
      </w:r>
      <w:r>
        <w:rPr>
          <w:rFonts w:hint="default" w:ascii="Times New Roman" w:hAnsi="Times New Roman" w:eastAsia="SimSun" w:cs="Times New Roman"/>
          <w:b w:val="0"/>
          <w:bCs w:val="0"/>
          <w:sz w:val="26"/>
          <w:szCs w:val="26"/>
        </w:rPr>
        <w:t>Xem và lựa chọn sản phẩm</w:t>
      </w:r>
      <w:r>
        <w:rPr>
          <w:rFonts w:hint="default" w:ascii="Times New Roman" w:hAnsi="Times New Roman" w:eastAsia="SimSun" w:cs="Times New Roman"/>
          <w:b w:val="0"/>
          <w:bCs w:val="0"/>
          <w:sz w:val="26"/>
          <w:szCs w:val="26"/>
          <w:lang w:val="vi-VN"/>
        </w:rPr>
        <w:t xml:space="preserve"> , </w:t>
      </w:r>
      <w:r>
        <w:rPr>
          <w:rFonts w:hint="default" w:ascii="Times New Roman" w:hAnsi="Times New Roman" w:eastAsia="SimSun" w:cs="Times New Roman"/>
          <w:b w:val="0"/>
          <w:bCs w:val="0"/>
          <w:sz w:val="26"/>
          <w:szCs w:val="26"/>
        </w:rPr>
        <w:t xml:space="preserve">Người dùng duyệt danh sách sản </w:t>
      </w:r>
      <w:r>
        <w:rPr>
          <w:rFonts w:hint="default" w:ascii="Times New Roman" w:hAnsi="Times New Roman" w:eastAsia="SimSun" w:cs="Times New Roman"/>
          <w:b w:val="0"/>
          <w:bCs w:val="0"/>
          <w:sz w:val="26"/>
          <w:szCs w:val="26"/>
          <w:lang w:val="vi-VN"/>
        </w:rPr>
        <w:tab/>
      </w:r>
      <w:r>
        <w:rPr>
          <w:rFonts w:hint="default" w:ascii="Times New Roman" w:hAnsi="Times New Roman" w:eastAsia="SimSun" w:cs="Times New Roman"/>
          <w:b w:val="0"/>
          <w:bCs w:val="0"/>
          <w:sz w:val="26"/>
          <w:szCs w:val="26"/>
          <w:lang w:val="vi-VN"/>
        </w:rPr>
        <w:tab/>
      </w:r>
      <w:r>
        <w:rPr>
          <w:rFonts w:hint="default" w:ascii="Times New Roman" w:hAnsi="Times New Roman" w:eastAsia="SimSun" w:cs="Times New Roman"/>
          <w:b w:val="0"/>
          <w:bCs w:val="0"/>
          <w:sz w:val="26"/>
          <w:szCs w:val="26"/>
          <w:lang w:val="vi-VN"/>
        </w:rPr>
        <w:tab/>
      </w:r>
      <w:r>
        <w:rPr>
          <w:rFonts w:hint="default" w:ascii="Times New Roman" w:hAnsi="Times New Roman" w:eastAsia="SimSun" w:cs="Times New Roman"/>
          <w:b w:val="0"/>
          <w:bCs w:val="0"/>
          <w:sz w:val="26"/>
          <w:szCs w:val="26"/>
        </w:rPr>
        <w:t xml:space="preserve">phẩm theo danh mục hoặc sử dụng chức năng tìm kiếm để tìm loại hoa </w:t>
      </w:r>
      <w:r>
        <w:rPr>
          <w:rFonts w:hint="default" w:ascii="Times New Roman" w:hAnsi="Times New Roman" w:eastAsia="SimSun" w:cs="Times New Roman"/>
          <w:b w:val="0"/>
          <w:bCs w:val="0"/>
          <w:sz w:val="26"/>
          <w:szCs w:val="26"/>
          <w:lang w:val="vi-VN"/>
        </w:rPr>
        <w:tab/>
      </w:r>
      <w:r>
        <w:rPr>
          <w:rFonts w:hint="default" w:ascii="Times New Roman" w:hAnsi="Times New Roman" w:eastAsia="SimSun" w:cs="Times New Roman"/>
          <w:b w:val="0"/>
          <w:bCs w:val="0"/>
          <w:sz w:val="26"/>
          <w:szCs w:val="26"/>
          <w:lang w:val="vi-VN"/>
        </w:rPr>
        <w:tab/>
      </w:r>
      <w:r>
        <w:rPr>
          <w:rFonts w:hint="default" w:ascii="Times New Roman" w:hAnsi="Times New Roman" w:eastAsia="SimSun" w:cs="Times New Roman"/>
          <w:b w:val="0"/>
          <w:bCs w:val="0"/>
          <w:sz w:val="26"/>
          <w:szCs w:val="26"/>
        </w:rPr>
        <w:t xml:space="preserve">mong muốn. Sau đó chọn xem chi tiết sản phẩm và nhấn </w:t>
      </w:r>
      <w:r>
        <w:rPr>
          <w:rStyle w:val="92"/>
          <w:rFonts w:hint="default" w:ascii="Times New Roman" w:hAnsi="Times New Roman" w:eastAsia="SimSun" w:cs="Times New Roman"/>
          <w:b w:val="0"/>
          <w:bCs w:val="0"/>
          <w:sz w:val="26"/>
          <w:szCs w:val="26"/>
        </w:rPr>
        <w:t xml:space="preserve">Thêm vào giỏ </w:t>
      </w:r>
      <w:r>
        <w:rPr>
          <w:rStyle w:val="92"/>
          <w:rFonts w:hint="default" w:ascii="Times New Roman" w:hAnsi="Times New Roman" w:eastAsia="SimSun" w:cs="Times New Roman"/>
          <w:b w:val="0"/>
          <w:bCs w:val="0"/>
          <w:sz w:val="26"/>
          <w:szCs w:val="26"/>
          <w:lang w:val="vi-VN"/>
        </w:rPr>
        <w:tab/>
      </w:r>
      <w:r>
        <w:rPr>
          <w:rStyle w:val="92"/>
          <w:rFonts w:hint="default" w:ascii="Times New Roman" w:hAnsi="Times New Roman" w:eastAsia="SimSun" w:cs="Times New Roman"/>
          <w:b w:val="0"/>
          <w:bCs w:val="0"/>
          <w:sz w:val="26"/>
          <w:szCs w:val="26"/>
          <w:lang w:val="vi-VN"/>
        </w:rPr>
        <w:tab/>
      </w:r>
      <w:r>
        <w:rPr>
          <w:rStyle w:val="92"/>
          <w:rFonts w:hint="default" w:ascii="Times New Roman" w:hAnsi="Times New Roman" w:eastAsia="SimSun" w:cs="Times New Roman"/>
          <w:b w:val="0"/>
          <w:bCs w:val="0"/>
          <w:sz w:val="26"/>
          <w:szCs w:val="26"/>
        </w:rPr>
        <w:t>hàng</w:t>
      </w:r>
      <w:r>
        <w:rPr>
          <w:rFonts w:hint="default" w:ascii="Times New Roman" w:hAnsi="Times New Roman" w:eastAsia="SimSun" w:cs="Times New Roman"/>
          <w:b w:val="0"/>
          <w:bCs w:val="0"/>
          <w:sz w:val="26"/>
          <w:szCs w:val="26"/>
        </w:rPr>
        <w:t>.</w:t>
      </w:r>
    </w:p>
    <w:p w14:paraId="06EAAAF4">
      <w:pPr>
        <w:numPr>
          <w:ilvl w:val="0"/>
          <w:numId w:val="0"/>
        </w:numPr>
        <w:tabs>
          <w:tab w:val="left" w:pos="0"/>
        </w:tabs>
        <w:wordWrap/>
        <w:ind w:left="204" w:leftChars="0"/>
        <w:jc w:val="both"/>
        <w:rPr>
          <w:rFonts w:hint="default" w:ascii="Times New Roman" w:hAnsi="Times New Roman" w:cs="Times New Roman"/>
          <w:b w:val="0"/>
          <w:bCs w:val="0"/>
          <w:color w:val="000000" w:themeColor="text1"/>
          <w:sz w:val="26"/>
          <w:szCs w:val="26"/>
          <w:lang w:val="vi-VN"/>
          <w14:textFill>
            <w14:solidFill>
              <w14:schemeClr w14:val="tx1"/>
            </w14:solidFill>
          </w14:textFill>
        </w:rPr>
      </w:pPr>
      <w:r>
        <w:rPr>
          <w:rFonts w:hint="default" w:ascii="Times New Roman" w:hAnsi="Times New Roman" w:cs="Times New Roman"/>
          <w:b w:val="0"/>
          <w:bCs w:val="0"/>
          <w:color w:val="000000" w:themeColor="text1"/>
          <w:sz w:val="26"/>
          <w:szCs w:val="26"/>
          <w:lang w:val="vi-VN"/>
          <w14:textFill>
            <w14:solidFill>
              <w14:schemeClr w14:val="tx1"/>
            </w14:solidFill>
          </w14:textFill>
        </w:rPr>
        <w:tab/>
      </w:r>
      <w:r>
        <w:rPr>
          <w:rFonts w:hint="default" w:ascii="Times New Roman" w:hAnsi="Times New Roman" w:cs="Times New Roman"/>
          <w:b w:val="0"/>
          <w:bCs w:val="0"/>
          <w:color w:val="000000" w:themeColor="text1"/>
          <w:sz w:val="26"/>
          <w:szCs w:val="26"/>
          <w:lang w:val="vi-VN"/>
          <w14:textFill>
            <w14:solidFill>
              <w14:schemeClr w14:val="tx1"/>
            </w14:solidFill>
          </w14:textFill>
        </w:rPr>
        <w:t xml:space="preserve">Bước 4: </w:t>
      </w:r>
      <w:r>
        <w:rPr>
          <w:rStyle w:val="92"/>
          <w:rFonts w:hint="default" w:ascii="Times New Roman" w:hAnsi="Times New Roman" w:eastAsia="SimSun" w:cs="Times New Roman"/>
          <w:b w:val="0"/>
          <w:bCs w:val="0"/>
          <w:sz w:val="26"/>
          <w:szCs w:val="26"/>
        </w:rPr>
        <w:t>Quản lý giỏ hàng</w:t>
      </w:r>
      <w:r>
        <w:rPr>
          <w:rStyle w:val="92"/>
          <w:rFonts w:hint="default" w:ascii="Times New Roman" w:hAnsi="Times New Roman" w:eastAsia="SimSun" w:cs="Times New Roman"/>
          <w:b w:val="0"/>
          <w:bCs w:val="0"/>
          <w:sz w:val="26"/>
          <w:szCs w:val="26"/>
          <w:lang w:val="vi-VN"/>
        </w:rPr>
        <w:t>,,</w:t>
      </w:r>
      <w:r>
        <w:rPr>
          <w:rFonts w:hint="default" w:ascii="Times New Roman" w:hAnsi="Times New Roman" w:eastAsia="SimSun" w:cs="Times New Roman"/>
          <w:b w:val="0"/>
          <w:bCs w:val="0"/>
          <w:sz w:val="26"/>
          <w:szCs w:val="26"/>
        </w:rPr>
        <w:t xml:space="preserve">Người dùng truy cập vào giỏ hàng để xem các sản </w:t>
      </w:r>
      <w:r>
        <w:rPr>
          <w:rFonts w:hint="default" w:ascii="Times New Roman" w:hAnsi="Times New Roman" w:eastAsia="SimSun" w:cs="Times New Roman"/>
          <w:b w:val="0"/>
          <w:bCs w:val="0"/>
          <w:sz w:val="26"/>
          <w:szCs w:val="26"/>
          <w:lang w:val="vi-VN"/>
        </w:rPr>
        <w:tab/>
      </w:r>
      <w:r>
        <w:rPr>
          <w:rFonts w:hint="default" w:ascii="Times New Roman" w:hAnsi="Times New Roman" w:eastAsia="SimSun" w:cs="Times New Roman"/>
          <w:b w:val="0"/>
          <w:bCs w:val="0"/>
          <w:sz w:val="26"/>
          <w:szCs w:val="26"/>
          <w:lang w:val="vi-VN"/>
        </w:rPr>
        <w:tab/>
      </w:r>
      <w:r>
        <w:rPr>
          <w:rFonts w:hint="default" w:ascii="Times New Roman" w:hAnsi="Times New Roman" w:eastAsia="SimSun" w:cs="Times New Roman"/>
          <w:b w:val="0"/>
          <w:bCs w:val="0"/>
          <w:sz w:val="26"/>
          <w:szCs w:val="26"/>
        </w:rPr>
        <w:t xml:space="preserve">phẩm đã chọn. Tại đây có thể </w:t>
      </w:r>
      <w:r>
        <w:rPr>
          <w:rFonts w:hint="default" w:ascii="Times New Roman" w:hAnsi="Times New Roman" w:eastAsia="SimSun" w:cs="Times New Roman"/>
          <w:b w:val="0"/>
          <w:bCs w:val="0"/>
          <w:sz w:val="26"/>
          <w:szCs w:val="26"/>
          <w:lang w:val="vi-VN"/>
        </w:rPr>
        <w:t>xoá</w:t>
      </w:r>
      <w:r>
        <w:rPr>
          <w:rFonts w:hint="default" w:ascii="Times New Roman" w:hAnsi="Times New Roman" w:eastAsia="SimSun" w:cs="Times New Roman"/>
          <w:b w:val="0"/>
          <w:bCs w:val="0"/>
          <w:sz w:val="26"/>
          <w:szCs w:val="26"/>
        </w:rPr>
        <w:t xml:space="preserve"> sản phẩm không cần thiết.</w:t>
      </w:r>
    </w:p>
    <w:p w14:paraId="2D02002A">
      <w:pPr>
        <w:numPr>
          <w:ilvl w:val="0"/>
          <w:numId w:val="0"/>
        </w:numPr>
        <w:tabs>
          <w:tab w:val="left" w:pos="0"/>
        </w:tabs>
        <w:wordWrap/>
        <w:ind w:left="204" w:leftChars="0"/>
        <w:jc w:val="both"/>
        <w:rPr>
          <w:rFonts w:hint="default" w:ascii="Times New Roman" w:hAnsi="Times New Roman" w:eastAsia="SimSun" w:cs="Times New Roman"/>
          <w:b w:val="0"/>
          <w:bCs w:val="0"/>
          <w:sz w:val="26"/>
          <w:szCs w:val="26"/>
        </w:rPr>
      </w:pPr>
      <w:r>
        <w:rPr>
          <w:rFonts w:hint="default" w:ascii="Times New Roman" w:hAnsi="Times New Roman" w:cs="Times New Roman"/>
          <w:b w:val="0"/>
          <w:bCs w:val="0"/>
          <w:color w:val="000000" w:themeColor="text1"/>
          <w:sz w:val="26"/>
          <w:szCs w:val="26"/>
          <w:lang w:val="vi-VN"/>
          <w14:textFill>
            <w14:solidFill>
              <w14:schemeClr w14:val="tx1"/>
            </w14:solidFill>
          </w14:textFill>
        </w:rPr>
        <w:tab/>
      </w:r>
      <w:r>
        <w:rPr>
          <w:rFonts w:hint="default" w:ascii="Times New Roman" w:hAnsi="Times New Roman" w:cs="Times New Roman"/>
          <w:b w:val="0"/>
          <w:bCs w:val="0"/>
          <w:color w:val="000000" w:themeColor="text1"/>
          <w:sz w:val="26"/>
          <w:szCs w:val="26"/>
          <w:lang w:val="vi-VN"/>
          <w14:textFill>
            <w14:solidFill>
              <w14:schemeClr w14:val="tx1"/>
            </w14:solidFill>
          </w14:textFill>
        </w:rPr>
        <w:t>Bước 5:</w:t>
      </w:r>
      <w:r>
        <w:rPr>
          <w:rStyle w:val="92"/>
          <w:rFonts w:hint="default" w:ascii="Times New Roman" w:hAnsi="Times New Roman" w:eastAsia="SimSun" w:cs="Times New Roman"/>
          <w:b w:val="0"/>
          <w:bCs w:val="0"/>
          <w:sz w:val="26"/>
          <w:szCs w:val="26"/>
        </w:rPr>
        <w:t>Thực hiện đặt hàng</w:t>
      </w:r>
      <w:r>
        <w:rPr>
          <w:rStyle w:val="92"/>
          <w:rFonts w:hint="default" w:ascii="Times New Roman" w:hAnsi="Times New Roman" w:eastAsia="SimSun" w:cs="Times New Roman"/>
          <w:b w:val="0"/>
          <w:bCs w:val="0"/>
          <w:sz w:val="26"/>
          <w:szCs w:val="26"/>
          <w:lang w:val="vi-VN"/>
        </w:rPr>
        <w:t>,</w:t>
      </w:r>
      <w:r>
        <w:rPr>
          <w:rFonts w:hint="default" w:ascii="Times New Roman" w:hAnsi="Times New Roman" w:eastAsia="SimSun" w:cs="Times New Roman"/>
          <w:b w:val="0"/>
          <w:bCs w:val="0"/>
          <w:sz w:val="26"/>
          <w:szCs w:val="26"/>
        </w:rPr>
        <w:t xml:space="preserve">Sau khi kiểm tra giỏ hàng, người dùng </w:t>
      </w:r>
      <w:r>
        <w:rPr>
          <w:rFonts w:hint="default" w:ascii="Times New Roman" w:hAnsi="Times New Roman" w:eastAsia="SimSun" w:cs="Times New Roman"/>
          <w:b w:val="0"/>
          <w:bCs w:val="0"/>
          <w:sz w:val="26"/>
          <w:szCs w:val="26"/>
          <w:lang w:val="vi-VN"/>
        </w:rPr>
        <w:tab/>
      </w:r>
      <w:r>
        <w:rPr>
          <w:rFonts w:hint="default" w:ascii="Times New Roman" w:hAnsi="Times New Roman" w:eastAsia="SimSun" w:cs="Times New Roman"/>
          <w:b w:val="0"/>
          <w:bCs w:val="0"/>
          <w:sz w:val="26"/>
          <w:szCs w:val="26"/>
        </w:rPr>
        <w:t>nhấn</w:t>
      </w:r>
      <w:r>
        <w:rPr>
          <w:rFonts w:hint="default" w:ascii="Times New Roman" w:hAnsi="Times New Roman" w:eastAsia="SimSun" w:cs="Times New Roman"/>
          <w:b w:val="0"/>
          <w:bCs w:val="0"/>
          <w:sz w:val="26"/>
          <w:szCs w:val="26"/>
          <w:lang w:val="vi-VN"/>
        </w:rPr>
        <w:t xml:space="preserve"> </w:t>
      </w:r>
      <w:r>
        <w:rPr>
          <w:rStyle w:val="92"/>
          <w:rFonts w:hint="default" w:ascii="Times New Roman" w:hAnsi="Times New Roman" w:eastAsia="SimSun" w:cs="Times New Roman"/>
          <w:b w:val="0"/>
          <w:bCs w:val="0"/>
          <w:sz w:val="26"/>
          <w:szCs w:val="26"/>
        </w:rPr>
        <w:t xml:space="preserve">Đặt </w:t>
      </w:r>
      <w:r>
        <w:rPr>
          <w:rStyle w:val="92"/>
          <w:rFonts w:hint="default" w:ascii="Times New Roman" w:hAnsi="Times New Roman" w:eastAsia="SimSun" w:cs="Times New Roman"/>
          <w:b w:val="0"/>
          <w:bCs w:val="0"/>
          <w:sz w:val="26"/>
          <w:szCs w:val="26"/>
          <w:lang w:val="vi-VN"/>
        </w:rPr>
        <w:tab/>
      </w:r>
      <w:r>
        <w:rPr>
          <w:rStyle w:val="92"/>
          <w:rFonts w:hint="default" w:ascii="Times New Roman" w:hAnsi="Times New Roman" w:eastAsia="SimSun" w:cs="Times New Roman"/>
          <w:b w:val="0"/>
          <w:bCs w:val="0"/>
          <w:sz w:val="26"/>
          <w:szCs w:val="26"/>
          <w:lang w:val="vi-VN"/>
        </w:rPr>
        <w:tab/>
      </w:r>
      <w:r>
        <w:rPr>
          <w:rStyle w:val="92"/>
          <w:rFonts w:hint="default" w:ascii="Times New Roman" w:hAnsi="Times New Roman" w:eastAsia="SimSun" w:cs="Times New Roman"/>
          <w:b w:val="0"/>
          <w:bCs w:val="0"/>
          <w:sz w:val="26"/>
          <w:szCs w:val="26"/>
        </w:rPr>
        <w:t>hàng</w:t>
      </w:r>
      <w:r>
        <w:rPr>
          <w:rFonts w:hint="default" w:ascii="Times New Roman" w:hAnsi="Times New Roman" w:eastAsia="SimSun" w:cs="Times New Roman"/>
          <w:b w:val="0"/>
          <w:bCs w:val="0"/>
          <w:sz w:val="26"/>
          <w:szCs w:val="26"/>
        </w:rPr>
        <w:t>, nhập thông tin giao hàng và lựa chọn phương thức</w:t>
      </w:r>
      <w:r>
        <w:rPr>
          <w:rFonts w:hint="default" w:ascii="Times New Roman" w:hAnsi="Times New Roman" w:eastAsia="SimSun" w:cs="Times New Roman"/>
          <w:b w:val="0"/>
          <w:bCs w:val="0"/>
          <w:sz w:val="26"/>
          <w:szCs w:val="26"/>
          <w:lang w:val="vi-VN"/>
        </w:rPr>
        <w:t xml:space="preserve"> </w:t>
      </w:r>
      <w:r>
        <w:rPr>
          <w:rFonts w:hint="default" w:ascii="Times New Roman" w:hAnsi="Times New Roman" w:eastAsia="SimSun" w:cs="Times New Roman"/>
          <w:b w:val="0"/>
          <w:bCs w:val="0"/>
          <w:sz w:val="26"/>
          <w:szCs w:val="26"/>
        </w:rPr>
        <w:t xml:space="preserve">thanh toán </w:t>
      </w:r>
      <w:r>
        <w:rPr>
          <w:rFonts w:hint="default" w:ascii="Times New Roman" w:hAnsi="Times New Roman" w:eastAsia="SimSun" w:cs="Times New Roman"/>
          <w:b w:val="0"/>
          <w:bCs w:val="0"/>
          <w:sz w:val="26"/>
          <w:szCs w:val="26"/>
          <w:lang w:val="vi-VN"/>
        </w:rPr>
        <w:tab/>
      </w:r>
      <w:r>
        <w:rPr>
          <w:rFonts w:hint="default" w:ascii="Times New Roman" w:hAnsi="Times New Roman" w:eastAsia="SimSun" w:cs="Times New Roman"/>
          <w:b w:val="0"/>
          <w:bCs w:val="0"/>
          <w:sz w:val="26"/>
          <w:szCs w:val="26"/>
          <w:lang w:val="vi-VN"/>
        </w:rPr>
        <w:tab/>
      </w:r>
      <w:r>
        <w:rPr>
          <w:rFonts w:hint="default" w:ascii="Times New Roman" w:hAnsi="Times New Roman" w:eastAsia="SimSun" w:cs="Times New Roman"/>
          <w:b w:val="0"/>
          <w:bCs w:val="0"/>
          <w:sz w:val="26"/>
          <w:szCs w:val="26"/>
        </w:rPr>
        <w:t>phù</w:t>
      </w:r>
      <w:r>
        <w:rPr>
          <w:rFonts w:hint="default" w:ascii="Times New Roman" w:hAnsi="Times New Roman" w:eastAsia="SimSun" w:cs="Times New Roman"/>
          <w:b w:val="0"/>
          <w:bCs w:val="0"/>
          <w:sz w:val="26"/>
          <w:szCs w:val="26"/>
          <w:lang w:val="vi-VN"/>
        </w:rPr>
        <w:t xml:space="preserve"> </w:t>
      </w:r>
      <w:r>
        <w:rPr>
          <w:rFonts w:hint="default" w:ascii="Times New Roman" w:hAnsi="Times New Roman" w:eastAsia="SimSun" w:cs="Times New Roman"/>
          <w:b w:val="0"/>
          <w:bCs w:val="0"/>
          <w:sz w:val="26"/>
          <w:szCs w:val="26"/>
        </w:rPr>
        <w:t>hợp.</w:t>
      </w:r>
    </w:p>
    <w:p w14:paraId="3D61F723">
      <w:pPr>
        <w:numPr>
          <w:ilvl w:val="0"/>
          <w:numId w:val="0"/>
        </w:numPr>
        <w:tabs>
          <w:tab w:val="left" w:pos="0"/>
        </w:tabs>
        <w:wordWrap/>
        <w:ind w:left="204" w:leftChars="0"/>
        <w:jc w:val="both"/>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ab/>
      </w:r>
      <w:r>
        <w:rPr>
          <w:rFonts w:hint="default" w:ascii="Times New Roman" w:hAnsi="Times New Roman" w:eastAsia="SimSun" w:cs="Times New Roman"/>
          <w:b w:val="0"/>
          <w:bCs w:val="0"/>
          <w:sz w:val="26"/>
          <w:szCs w:val="26"/>
          <w:lang w:val="vi-VN"/>
        </w:rPr>
        <w:t xml:space="preserve">Bước 6: </w:t>
      </w:r>
      <w:r>
        <w:rPr>
          <w:rStyle w:val="92"/>
          <w:rFonts w:hint="default" w:ascii="Times New Roman" w:hAnsi="Times New Roman" w:eastAsia="SimSun" w:cs="Times New Roman"/>
          <w:b w:val="0"/>
          <w:bCs w:val="0"/>
          <w:sz w:val="26"/>
          <w:szCs w:val="26"/>
        </w:rPr>
        <w:t>Xác nhận đơn hàng</w:t>
      </w:r>
      <w:r>
        <w:rPr>
          <w:rStyle w:val="92"/>
          <w:rFonts w:hint="default" w:ascii="Times New Roman" w:hAnsi="Times New Roman" w:eastAsia="SimSun" w:cs="Times New Roman"/>
          <w:b w:val="0"/>
          <w:bCs w:val="0"/>
          <w:sz w:val="26"/>
          <w:szCs w:val="26"/>
          <w:lang w:val="vi-VN"/>
        </w:rPr>
        <w:t>,</w:t>
      </w:r>
      <w:r>
        <w:rPr>
          <w:rFonts w:hint="default" w:ascii="Times New Roman" w:hAnsi="Times New Roman" w:eastAsia="SimSun" w:cs="Times New Roman"/>
          <w:b w:val="0"/>
          <w:bCs w:val="0"/>
          <w:sz w:val="26"/>
          <w:szCs w:val="26"/>
        </w:rPr>
        <w:t xml:space="preserve">Người dùng kiểm tra lại toàn bộ thông tin đơn </w:t>
      </w:r>
      <w:r>
        <w:rPr>
          <w:rFonts w:hint="default" w:ascii="Times New Roman" w:hAnsi="Times New Roman" w:eastAsia="SimSun" w:cs="Times New Roman"/>
          <w:b w:val="0"/>
          <w:bCs w:val="0"/>
          <w:sz w:val="26"/>
          <w:szCs w:val="26"/>
          <w:lang w:val="vi-VN"/>
        </w:rPr>
        <w:tab/>
      </w:r>
      <w:r>
        <w:rPr>
          <w:rFonts w:hint="default" w:ascii="Times New Roman" w:hAnsi="Times New Roman" w:eastAsia="SimSun" w:cs="Times New Roman"/>
          <w:b w:val="0"/>
          <w:bCs w:val="0"/>
          <w:sz w:val="26"/>
          <w:szCs w:val="26"/>
          <w:lang w:val="vi-VN"/>
        </w:rPr>
        <w:tab/>
      </w:r>
      <w:r>
        <w:rPr>
          <w:rFonts w:hint="default" w:ascii="Times New Roman" w:hAnsi="Times New Roman" w:eastAsia="SimSun" w:cs="Times New Roman"/>
          <w:b w:val="0"/>
          <w:bCs w:val="0"/>
          <w:sz w:val="26"/>
          <w:szCs w:val="26"/>
        </w:rPr>
        <w:t xml:space="preserve">hàng và xác nhận đặt hàng. Hệ thống sẽ lưu đơn hàng vào cơ sở dữ liệu </w:t>
      </w:r>
      <w:r>
        <w:rPr>
          <w:rFonts w:hint="default" w:ascii="Times New Roman" w:hAnsi="Times New Roman" w:eastAsia="SimSun" w:cs="Times New Roman"/>
          <w:b w:val="0"/>
          <w:bCs w:val="0"/>
          <w:sz w:val="26"/>
          <w:szCs w:val="26"/>
          <w:lang w:val="vi-VN"/>
        </w:rPr>
        <w:tab/>
      </w:r>
      <w:r>
        <w:rPr>
          <w:rFonts w:hint="default" w:ascii="Times New Roman" w:hAnsi="Times New Roman" w:eastAsia="SimSun" w:cs="Times New Roman"/>
          <w:b w:val="0"/>
          <w:bCs w:val="0"/>
          <w:sz w:val="26"/>
          <w:szCs w:val="26"/>
          <w:lang w:val="vi-VN"/>
        </w:rPr>
        <w:tab/>
      </w:r>
      <w:r>
        <w:rPr>
          <w:rFonts w:hint="default" w:ascii="Times New Roman" w:hAnsi="Times New Roman" w:eastAsia="SimSun" w:cs="Times New Roman"/>
          <w:b w:val="0"/>
          <w:bCs w:val="0"/>
          <w:sz w:val="26"/>
          <w:szCs w:val="26"/>
        </w:rPr>
        <w:t>và hiển thị thông báo đặt hàng thành công.</w:t>
      </w:r>
    </w:p>
    <w:sectPr>
      <w:footerReference r:id="rId10" w:type="first"/>
      <w:footerReference r:id="rId9" w:type="default"/>
      <w:pgSz w:w="11906" w:h="16838"/>
      <w:pgMar w:top="1138" w:right="1138" w:bottom="1138" w:left="1701" w:header="720" w:footer="720" w:gutter="0"/>
      <w:pgBorders w:display="firstPage">
        <w:top w:val="none" w:sz="0" w:space="0"/>
        <w:left w:val="none" w:sz="0" w:space="0"/>
        <w:bottom w:val="none" w:sz="0" w:space="0"/>
        <w:right w:val="none" w:sz="0" w:space="0"/>
      </w:pgBorders>
      <w:pgNumType w:fmt="decimal" w:start="1"/>
      <w:cols w:space="0" w:num="1"/>
      <w:titlePg/>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9205B">
    <w:pPr>
      <w:pStyle w:val="37"/>
      <w:rPr>
        <w:rFonts w:hint="default" w:ascii="Times New Roman" w:hAnsi="Times New Roman" w:cs="Times New Roman"/>
        <w:sz w:val="38"/>
        <w:szCs w:val="38"/>
        <w:lang w:val="vi-VN"/>
      </w:rPr>
    </w:pPr>
    <w:r>
      <w:rPr>
        <w:rFonts w:hint="default" w:ascii="Times New Roman" w:hAnsi="Times New Roman" w:cs="Times New Roman"/>
        <w:sz w:val="26"/>
        <w:szCs w:val="26"/>
        <w:lang w:val="vi-VN"/>
      </w:rPr>
      <w:t>Đề tài</w:t>
    </w:r>
    <w:r>
      <w:rPr>
        <w:rFonts w:hint="default" w:ascii="Times New Roman" w:hAnsi="Times New Roman" w:cs="Times New Roman"/>
        <w:sz w:val="38"/>
        <w:szCs w:val="38"/>
        <w:lang w:val="vi-VN"/>
      </w:rPr>
      <w:t xml:space="preserve"> :</w:t>
    </w:r>
    <w:r>
      <w:rPr>
        <w:rFonts w:hint="default" w:ascii="Times New Roman" w:hAnsi="Times New Roman" w:cs="Times New Roman"/>
        <w:b w:val="0"/>
        <w:bCs w:val="0"/>
        <w:i/>
        <w:iCs/>
        <w:sz w:val="38"/>
        <w:szCs w:val="38"/>
        <w:lang w:val="vi-VN"/>
      </w:rPr>
      <w:t xml:space="preserve"> </w:t>
    </w:r>
    <w:r>
      <w:rPr>
        <w:rFonts w:hint="default" w:ascii="Times New Roman" w:hAnsi="Times New Roman" w:cs="Times New Roman"/>
        <w:b w:val="0"/>
        <w:bCs w:val="0"/>
        <w:i/>
        <w:iCs/>
        <w:sz w:val="28"/>
        <w:szCs w:val="28"/>
        <w:lang w:val="vi-VN"/>
      </w:rPr>
      <w:t>XÂY DỰNG WEBSITE BÁN HOA TRỰC TUYẾN</w:t>
    </w:r>
    <w:r>
      <w:rPr>
        <w:rFonts w:hint="default" w:ascii="Times New Roman" w:hAnsi="Times New Roman" w:cs="Times New Roman"/>
        <w:sz w:val="38"/>
        <w:szCs w:val="38"/>
        <w:lang w:val="vi-VN"/>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3BE869">
    <w:pPr>
      <w:pStyle w:val="37"/>
      <w:rPr>
        <w:rFonts w:hint="default" w:ascii="Times New Roman" w:hAnsi="Times New Roman" w:cs="Times New Roman"/>
        <w:sz w:val="38"/>
        <w:szCs w:val="38"/>
        <w:lang w:val="vi-VN"/>
      </w:rPr>
    </w:pPr>
    <w:r>
      <w:rPr>
        <w:rFonts w:hint="default" w:ascii="Times New Roman" w:hAnsi="Times New Roman" w:cs="Times New Roman"/>
        <w:sz w:val="26"/>
        <w:szCs w:val="26"/>
        <w:lang w:val="vi-VN"/>
      </w:rPr>
      <w:t>Đề tài</w:t>
    </w:r>
    <w:r>
      <w:rPr>
        <w:rFonts w:hint="default" w:ascii="Times New Roman" w:hAnsi="Times New Roman" w:cs="Times New Roman"/>
        <w:sz w:val="38"/>
        <w:szCs w:val="38"/>
        <w:lang w:val="vi-VN"/>
      </w:rPr>
      <w:t xml:space="preserve"> :</w:t>
    </w:r>
    <w:r>
      <w:rPr>
        <w:rFonts w:hint="default" w:ascii="Times New Roman" w:hAnsi="Times New Roman" w:cs="Times New Roman"/>
        <w:b w:val="0"/>
        <w:bCs w:val="0"/>
        <w:i/>
        <w:iCs/>
        <w:sz w:val="38"/>
        <w:szCs w:val="38"/>
        <w:lang w:val="vi-VN"/>
      </w:rPr>
      <w:t xml:space="preserve"> </w:t>
    </w:r>
    <w:r>
      <w:rPr>
        <w:rFonts w:hint="default" w:ascii="Times New Roman" w:hAnsi="Times New Roman" w:cs="Times New Roman"/>
        <w:b w:val="0"/>
        <w:bCs w:val="0"/>
        <w:i/>
        <w:iCs/>
        <w:sz w:val="28"/>
        <w:szCs w:val="28"/>
        <w:lang w:val="vi-VN"/>
      </w:rPr>
      <w:t>XÂY DỰNG WEBSITE BÁN HOA TRỰC TUYẾN</w:t>
    </w:r>
    <w:r>
      <w:rPr>
        <w:rFonts w:hint="default" w:ascii="Times New Roman" w:hAnsi="Times New Roman" w:cs="Times New Roman"/>
        <w:sz w:val="38"/>
        <w:szCs w:val="38"/>
        <w:lang w:val="vi-VN"/>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FF22EC">
    <w:pPr>
      <w:pStyle w:val="37"/>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9DC586">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Ab86wjAgAAYgQAAA4AAABkcnMvZTJvRG9jLnhtbK1UTW8aMRC9V+p/&#10;sHwvC6SNE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m8+UGKbR8WfRRfLVdgQu6NO6sETa&#10;3iExdvBjakZ/gDPR7mqv0y8IEcSh7uWqbkLj6dJivlhMEeKIjQfgF6/XnQ/xm7CaJKOkHu3LqrLz&#10;Q4h96piSqhm7k0rlFipD2pLe3nyZ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IBvzrCMC&#10;AABiBAAADgAAAAAAAAABACAAAAAfAQAAZHJzL2Uyb0RvYy54bWxQSwUGAAAAAAYABgBZAQAAtAUA&#10;AAAA&#10;">
              <v:fill on="f" focussize="0,0"/>
              <v:stroke on="f" weight="0.5pt"/>
              <v:imagedata o:title=""/>
              <o:lock v:ext="edit" aspectratio="f"/>
              <v:textbox inset="0mm,0mm,0mm,0mm" style="mso-fit-shape-to-text:t;">
                <w:txbxContent>
                  <w:p w14:paraId="049DC586">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421D1">
    <w:pPr>
      <w:pStyle w:val="37"/>
      <w:rPr>
        <w:rFonts w:hint="default" w:ascii="Times New Roman" w:hAnsi="Times New Roman" w:cs="Times New Roman"/>
        <w:sz w:val="38"/>
        <w:szCs w:val="38"/>
        <w:lang w:val="vi-VN"/>
      </w:rPr>
    </w:pPr>
    <w:r>
      <w:rPr>
        <w:rFonts w:hint="default" w:ascii="Times New Roman" w:hAnsi="Times New Roman" w:cs="Times New Roman"/>
        <w:sz w:val="26"/>
        <w:szCs w:val="26"/>
        <w:lang w:val="vi-VN"/>
      </w:rPr>
      <w:t>Đề tài</w:t>
    </w:r>
    <w:r>
      <w:rPr>
        <w:rFonts w:hint="default" w:ascii="Times New Roman" w:hAnsi="Times New Roman" w:cs="Times New Roman"/>
        <w:sz w:val="38"/>
        <w:szCs w:val="38"/>
        <w:lang w:val="vi-VN"/>
      </w:rPr>
      <w:t xml:space="preserve"> :</w:t>
    </w:r>
    <w:r>
      <w:rPr>
        <w:rFonts w:hint="default" w:ascii="Times New Roman" w:hAnsi="Times New Roman" w:cs="Times New Roman"/>
        <w:b w:val="0"/>
        <w:bCs w:val="0"/>
        <w:i/>
        <w:iCs/>
        <w:sz w:val="38"/>
        <w:szCs w:val="38"/>
        <w:lang w:val="vi-VN"/>
      </w:rPr>
      <w:t xml:space="preserve"> </w:t>
    </w:r>
    <w:r>
      <w:rPr>
        <w:rFonts w:hint="default" w:ascii="Times New Roman" w:hAnsi="Times New Roman" w:cs="Times New Roman"/>
        <w:b w:val="0"/>
        <w:bCs w:val="0"/>
        <w:i/>
        <w:iCs/>
        <w:sz w:val="28"/>
        <w:szCs w:val="28"/>
        <w:lang w:val="vi-VN"/>
      </w:rPr>
      <w:t>XÂY DỰNG WEBSITE BÁN HOA TRỰC TUYẾN</w:t>
    </w:r>
    <w:r>
      <w:rPr>
        <w:rFonts w:hint="default" w:ascii="Times New Roman" w:hAnsi="Times New Roman" w:cs="Times New Roman"/>
        <w:sz w:val="38"/>
        <w:szCs w:val="38"/>
        <w:lang w:val="vi-VN"/>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56D93">
    <w:pPr>
      <w:pStyle w:val="37"/>
      <w:rPr>
        <w:rFonts w:hint="default" w:ascii="Times New Roman" w:hAnsi="Times New Roman" w:cs="Times New Roman"/>
        <w:sz w:val="38"/>
        <w:szCs w:val="38"/>
        <w:lang w:val="vi-VN"/>
      </w:rPr>
    </w:pPr>
    <w:r>
      <w:rPr>
        <w:sz w:val="26"/>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C10D80">
                          <w:pPr>
                            <w:pStyle w:val="3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qHtnZIgIA&#10;AGIEAAAOAAAAAAAAAAEAIAAAAB8BAABkcnMvZTJvRG9jLnhtbFBLBQYAAAAABgAGAFkBAACzBQAA&#10;AAA=&#10;">
              <v:fill on="f" focussize="0,0"/>
              <v:stroke on="f" weight="0.5pt"/>
              <v:imagedata o:title=""/>
              <o:lock v:ext="edit" aspectratio="f"/>
              <v:textbox inset="0mm,0mm,0mm,0mm" style="mso-fit-shape-to-text:t;">
                <w:txbxContent>
                  <w:p w14:paraId="6FC10D80">
                    <w:pPr>
                      <w:pStyle w:val="37"/>
                    </w:pPr>
                    <w:r>
                      <w:fldChar w:fldCharType="begin"/>
                    </w:r>
                    <w:r>
                      <w:instrText xml:space="preserve"> PAGE  \* MERGEFORMAT </w:instrText>
                    </w:r>
                    <w:r>
                      <w:fldChar w:fldCharType="separate"/>
                    </w:r>
                    <w:r>
                      <w:t>2</w:t>
                    </w:r>
                    <w:r>
                      <w:fldChar w:fldCharType="end"/>
                    </w:r>
                  </w:p>
                </w:txbxContent>
              </v:textbox>
            </v:shape>
          </w:pict>
        </mc:Fallback>
      </mc:AlternateContent>
    </w:r>
    <w:r>
      <w:rPr>
        <w:rFonts w:hint="default" w:ascii="Times New Roman" w:hAnsi="Times New Roman" w:cs="Times New Roman"/>
        <w:sz w:val="26"/>
        <w:szCs w:val="26"/>
        <w:lang w:val="vi-VN"/>
      </w:rPr>
      <w:t>Đề tài</w:t>
    </w:r>
    <w:r>
      <w:rPr>
        <w:rFonts w:hint="default" w:ascii="Times New Roman" w:hAnsi="Times New Roman" w:cs="Times New Roman"/>
        <w:sz w:val="38"/>
        <w:szCs w:val="38"/>
        <w:lang w:val="vi-VN"/>
      </w:rPr>
      <w:t xml:space="preserve"> :</w:t>
    </w:r>
    <w:r>
      <w:rPr>
        <w:rFonts w:hint="default" w:ascii="Times New Roman" w:hAnsi="Times New Roman" w:cs="Times New Roman"/>
        <w:b w:val="0"/>
        <w:bCs w:val="0"/>
        <w:i/>
        <w:iCs/>
        <w:sz w:val="38"/>
        <w:szCs w:val="38"/>
        <w:lang w:val="vi-VN"/>
      </w:rPr>
      <w:t xml:space="preserve"> </w:t>
    </w:r>
    <w:r>
      <w:rPr>
        <w:rFonts w:hint="default" w:ascii="Times New Roman" w:hAnsi="Times New Roman" w:cs="Times New Roman"/>
        <w:b w:val="0"/>
        <w:bCs w:val="0"/>
        <w:i/>
        <w:iCs/>
        <w:sz w:val="28"/>
        <w:szCs w:val="28"/>
        <w:lang w:val="vi-VN"/>
      </w:rPr>
      <w:t>XÂY DỰNG WEBSITE BÁN HOA TRỰC TUYẾN</w:t>
    </w:r>
    <w:r>
      <w:rPr>
        <w:rFonts w:hint="default" w:ascii="Times New Roman" w:hAnsi="Times New Roman" w:cs="Times New Roman"/>
        <w:sz w:val="38"/>
        <w:szCs w:val="38"/>
        <w:lang w:val="vi-VN"/>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119A0C">
    <w:pPr>
      <w:pStyle w:val="37"/>
    </w:pPr>
    <w:r>
      <w:rPr>
        <w:sz w:val="18"/>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3D5E98">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8cTOMjAgAAYgQAAA4AAABkcnMvZTJvRG9jLnhtbK1UTW8aMRC9V+p/&#10;sHwvC0RNEW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my+UGKbR8WfRRfLVdgQu6NO6sETa&#10;3iExdvBjakZ/gDPR7mqv0y8IEcSh7uWqbkLj6dJivlhMEeKIjQfgF6/XnQ/xm7CaJKOkHu3LqrLz&#10;Q4h96piSqhm7k0rlFipD2pLe3nye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bxxM4yMC&#10;AABiBAAADgAAAAAAAAABACAAAAAfAQAAZHJzL2Uyb0RvYy54bWxQSwUGAAAAAAYABgBZAQAAtAUA&#10;AAAA&#10;">
              <v:fill on="f" focussize="0,0"/>
              <v:stroke on="f" weight="0.5pt"/>
              <v:imagedata o:title=""/>
              <o:lock v:ext="edit" aspectratio="f"/>
              <v:textbox inset="0mm,0mm,0mm,0mm" style="mso-fit-shape-to-text:t;">
                <w:txbxContent>
                  <w:p w14:paraId="743D5E98">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27EC4">
    <w:pPr>
      <w:pStyle w:val="40"/>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C0D101">
    <w:pPr>
      <w:pStyle w:val="40"/>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BABBD0"/>
    <w:multiLevelType w:val="multilevel"/>
    <w:tmpl w:val="C0BABBD0"/>
    <w:lvl w:ilvl="0" w:tentative="0">
      <w:start w:val="2"/>
      <w:numFmt w:val="none"/>
      <w:suff w:val="space"/>
      <w:lvlText w:val="2.4.3"/>
      <w:lvlJc w:val="left"/>
      <w:pPr>
        <w:tabs>
          <w:tab w:val="left" w:pos="0"/>
        </w:tabs>
        <w:ind w:left="204"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b/>
        <w:bCs/>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D5351AF7"/>
    <w:multiLevelType w:val="multilevel"/>
    <w:tmpl w:val="D5351AF7"/>
    <w:lvl w:ilvl="0" w:tentative="0">
      <w:start w:val="2"/>
      <w:numFmt w:val="none"/>
      <w:suff w:val="space"/>
      <w:lvlText w:val="3.2.2"/>
      <w:lvlJc w:val="left"/>
      <w:pPr>
        <w:tabs>
          <w:tab w:val="left" w:pos="0"/>
        </w:tabs>
        <w:ind w:left="204"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b/>
        <w:bCs/>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D929F654"/>
    <w:multiLevelType w:val="multilevel"/>
    <w:tmpl w:val="D929F654"/>
    <w:lvl w:ilvl="0" w:tentative="0">
      <w:start w:val="2"/>
      <w:numFmt w:val="none"/>
      <w:suff w:val="space"/>
      <w:lvlText w:val="2.3"/>
      <w:lvlJc w:val="left"/>
      <w:pPr>
        <w:tabs>
          <w:tab w:val="left" w:pos="0"/>
        </w:tabs>
        <w:ind w:left="204"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b/>
        <w:bCs/>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E0383E9E"/>
    <w:multiLevelType w:val="multilevel"/>
    <w:tmpl w:val="E0383E9E"/>
    <w:lvl w:ilvl="0" w:tentative="0">
      <w:start w:val="2"/>
      <w:numFmt w:val="none"/>
      <w:suff w:val="space"/>
      <w:lvlText w:val="3.1"/>
      <w:lvlJc w:val="left"/>
      <w:pPr>
        <w:tabs>
          <w:tab w:val="left" w:pos="0"/>
        </w:tabs>
        <w:ind w:left="204"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b/>
        <w:bCs/>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EE7847A5"/>
    <w:multiLevelType w:val="multilevel"/>
    <w:tmpl w:val="EE7847A5"/>
    <w:lvl w:ilvl="0" w:tentative="0">
      <w:start w:val="2"/>
      <w:numFmt w:val="none"/>
      <w:suff w:val="space"/>
      <w:lvlText w:val="3.1.1"/>
      <w:lvlJc w:val="left"/>
      <w:pPr>
        <w:tabs>
          <w:tab w:val="left" w:pos="0"/>
        </w:tabs>
        <w:ind w:left="204"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b/>
        <w:bCs/>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F18A625F"/>
    <w:multiLevelType w:val="multilevel"/>
    <w:tmpl w:val="F18A625F"/>
    <w:lvl w:ilvl="0" w:tentative="0">
      <w:start w:val="2"/>
      <w:numFmt w:val="none"/>
      <w:suff w:val="space"/>
      <w:lvlText w:val="4.1"/>
      <w:lvlJc w:val="left"/>
      <w:pPr>
        <w:tabs>
          <w:tab w:val="left" w:pos="0"/>
        </w:tabs>
        <w:ind w:left="204"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b/>
        <w:bCs/>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
    <w:nsid w:val="FE24D3D9"/>
    <w:multiLevelType w:val="multilevel"/>
    <w:tmpl w:val="FE24D3D9"/>
    <w:lvl w:ilvl="0" w:tentative="0">
      <w:start w:val="2"/>
      <w:numFmt w:val="none"/>
      <w:suff w:val="space"/>
      <w:lvlText w:val="4.3"/>
      <w:lvlJc w:val="left"/>
      <w:pPr>
        <w:tabs>
          <w:tab w:val="left" w:pos="0"/>
        </w:tabs>
        <w:ind w:left="204"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b/>
        <w:bCs/>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7">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8">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9">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10">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11">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2">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3">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4">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5">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6">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7">
    <w:nsid w:val="064744EB"/>
    <w:multiLevelType w:val="multilevel"/>
    <w:tmpl w:val="064744EB"/>
    <w:lvl w:ilvl="0" w:tentative="0">
      <w:start w:val="2"/>
      <w:numFmt w:val="none"/>
      <w:suff w:val="space"/>
      <w:lvlText w:val="2.4.1"/>
      <w:lvlJc w:val="left"/>
      <w:pPr>
        <w:tabs>
          <w:tab w:val="left" w:pos="0"/>
        </w:tabs>
        <w:ind w:left="204"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b/>
        <w:bCs/>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8">
    <w:nsid w:val="1749E438"/>
    <w:multiLevelType w:val="multilevel"/>
    <w:tmpl w:val="1749E438"/>
    <w:lvl w:ilvl="0" w:tentative="0">
      <w:start w:val="2"/>
      <w:numFmt w:val="none"/>
      <w:suff w:val="space"/>
      <w:lvlText w:val="2.2"/>
      <w:lvlJc w:val="left"/>
      <w:pPr>
        <w:tabs>
          <w:tab w:val="left" w:pos="0"/>
        </w:tabs>
        <w:ind w:left="204"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b/>
        <w:bCs/>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9">
    <w:nsid w:val="1A689B04"/>
    <w:multiLevelType w:val="multilevel"/>
    <w:tmpl w:val="1A689B04"/>
    <w:lvl w:ilvl="0" w:tentative="0">
      <w:start w:val="2"/>
      <w:numFmt w:val="none"/>
      <w:suff w:val="space"/>
      <w:lvlText w:val="2.1"/>
      <w:lvlJc w:val="left"/>
      <w:pPr>
        <w:tabs>
          <w:tab w:val="left" w:pos="0"/>
        </w:tabs>
        <w:ind w:left="204"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b/>
        <w:bCs/>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0">
    <w:nsid w:val="1ADD4300"/>
    <w:multiLevelType w:val="multilevel"/>
    <w:tmpl w:val="1ADD4300"/>
    <w:lvl w:ilvl="0" w:tentative="0">
      <w:start w:val="2"/>
      <w:numFmt w:val="none"/>
      <w:suff w:val="space"/>
      <w:lvlText w:val="2.4.2"/>
      <w:lvlJc w:val="left"/>
      <w:pPr>
        <w:tabs>
          <w:tab w:val="left" w:pos="0"/>
        </w:tabs>
        <w:ind w:left="204"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b/>
        <w:bCs/>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1">
    <w:nsid w:val="20DBDD20"/>
    <w:multiLevelType w:val="multilevel"/>
    <w:tmpl w:val="20DBDD20"/>
    <w:lvl w:ilvl="0" w:tentative="0">
      <w:start w:val="2"/>
      <w:numFmt w:val="none"/>
      <w:suff w:val="space"/>
      <w:lvlText w:val="4.2"/>
      <w:lvlJc w:val="left"/>
      <w:pPr>
        <w:tabs>
          <w:tab w:val="left" w:pos="0"/>
        </w:tabs>
        <w:ind w:left="204"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b/>
        <w:bCs/>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2">
    <w:nsid w:val="3305A304"/>
    <w:multiLevelType w:val="multilevel"/>
    <w:tmpl w:val="3305A304"/>
    <w:lvl w:ilvl="0" w:tentative="0">
      <w:start w:val="2"/>
      <w:numFmt w:val="none"/>
      <w:suff w:val="space"/>
      <w:lvlText w:val="3.1.2"/>
      <w:lvlJc w:val="left"/>
      <w:pPr>
        <w:tabs>
          <w:tab w:val="left" w:pos="0"/>
        </w:tabs>
        <w:ind w:left="204"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b/>
        <w:bCs/>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3">
    <w:nsid w:val="5042996E"/>
    <w:multiLevelType w:val="multilevel"/>
    <w:tmpl w:val="5042996E"/>
    <w:lvl w:ilvl="0" w:tentative="0">
      <w:start w:val="2"/>
      <w:numFmt w:val="none"/>
      <w:suff w:val="space"/>
      <w:lvlText w:val="2.1.1"/>
      <w:lvlJc w:val="left"/>
      <w:pPr>
        <w:tabs>
          <w:tab w:val="left" w:pos="0"/>
        </w:tabs>
        <w:ind w:left="204"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b/>
        <w:bCs/>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4">
    <w:nsid w:val="5E079689"/>
    <w:multiLevelType w:val="multilevel"/>
    <w:tmpl w:val="5E079689"/>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b/>
        <w:bCs/>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5">
    <w:nsid w:val="62EC3B08"/>
    <w:multiLevelType w:val="multilevel"/>
    <w:tmpl w:val="62EC3B08"/>
    <w:lvl w:ilvl="0" w:tentative="0">
      <w:start w:val="2"/>
      <w:numFmt w:val="none"/>
      <w:suff w:val="space"/>
      <w:lvlText w:val="3.2.1"/>
      <w:lvlJc w:val="left"/>
      <w:pPr>
        <w:tabs>
          <w:tab w:val="left" w:pos="0"/>
        </w:tabs>
        <w:ind w:left="204"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b/>
        <w:bCs/>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6">
    <w:nsid w:val="73CB63EB"/>
    <w:multiLevelType w:val="multilevel"/>
    <w:tmpl w:val="73CB63EB"/>
    <w:lvl w:ilvl="0" w:tentative="0">
      <w:start w:val="2"/>
      <w:numFmt w:val="none"/>
      <w:suff w:val="space"/>
      <w:lvlText w:val="3.2"/>
      <w:lvlJc w:val="left"/>
      <w:pPr>
        <w:tabs>
          <w:tab w:val="left" w:pos="0"/>
        </w:tabs>
        <w:ind w:left="204"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b/>
        <w:bCs/>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7">
    <w:nsid w:val="78EC2904"/>
    <w:multiLevelType w:val="multilevel"/>
    <w:tmpl w:val="78EC2904"/>
    <w:lvl w:ilvl="0" w:tentative="0">
      <w:start w:val="2"/>
      <w:numFmt w:val="none"/>
      <w:suff w:val="space"/>
      <w:lvlText w:val="2.1.2"/>
      <w:lvlJc w:val="left"/>
      <w:pPr>
        <w:tabs>
          <w:tab w:val="left" w:pos="0"/>
        </w:tabs>
        <w:ind w:left="204"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b/>
        <w:bCs/>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6"/>
  </w:num>
  <w:num w:numId="2">
    <w:abstractNumId w:val="14"/>
  </w:num>
  <w:num w:numId="3">
    <w:abstractNumId w:val="13"/>
  </w:num>
  <w:num w:numId="4">
    <w:abstractNumId w:val="12"/>
  </w:num>
  <w:num w:numId="5">
    <w:abstractNumId w:val="11"/>
  </w:num>
  <w:num w:numId="6">
    <w:abstractNumId w:val="15"/>
  </w:num>
  <w:num w:numId="7">
    <w:abstractNumId w:val="10"/>
  </w:num>
  <w:num w:numId="8">
    <w:abstractNumId w:val="9"/>
  </w:num>
  <w:num w:numId="9">
    <w:abstractNumId w:val="8"/>
  </w:num>
  <w:num w:numId="10">
    <w:abstractNumId w:val="7"/>
  </w:num>
  <w:num w:numId="11">
    <w:abstractNumId w:val="24"/>
  </w:num>
  <w:num w:numId="12">
    <w:abstractNumId w:val="19"/>
  </w:num>
  <w:num w:numId="13">
    <w:abstractNumId w:val="23"/>
  </w:num>
  <w:num w:numId="14">
    <w:abstractNumId w:val="27"/>
  </w:num>
  <w:num w:numId="15">
    <w:abstractNumId w:val="18"/>
  </w:num>
  <w:num w:numId="16">
    <w:abstractNumId w:val="2"/>
  </w:num>
  <w:num w:numId="17">
    <w:abstractNumId w:val="17"/>
  </w:num>
  <w:num w:numId="18">
    <w:abstractNumId w:val="20"/>
  </w:num>
  <w:num w:numId="19">
    <w:abstractNumId w:val="0"/>
  </w:num>
  <w:num w:numId="20">
    <w:abstractNumId w:val="3"/>
  </w:num>
  <w:num w:numId="21">
    <w:abstractNumId w:val="4"/>
  </w:num>
  <w:num w:numId="22">
    <w:abstractNumId w:val="22"/>
  </w:num>
  <w:num w:numId="23">
    <w:abstractNumId w:val="26"/>
  </w:num>
  <w:num w:numId="24">
    <w:abstractNumId w:val="25"/>
  </w:num>
  <w:num w:numId="25">
    <w:abstractNumId w:val="1"/>
  </w:num>
  <w:num w:numId="26">
    <w:abstractNumId w:val="5"/>
  </w:num>
  <w:num w:numId="27">
    <w:abstractNumId w:val="21"/>
  </w:num>
  <w:num w:numId="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00540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8D733D"/>
    <w:rsid w:val="06C24B45"/>
    <w:rsid w:val="07286F7A"/>
    <w:rsid w:val="121F3E0E"/>
    <w:rsid w:val="134F1F3F"/>
    <w:rsid w:val="147F6DAD"/>
    <w:rsid w:val="14F67130"/>
    <w:rsid w:val="16576633"/>
    <w:rsid w:val="1681045C"/>
    <w:rsid w:val="18CF0341"/>
    <w:rsid w:val="18F869A7"/>
    <w:rsid w:val="19635677"/>
    <w:rsid w:val="1D0E3F3B"/>
    <w:rsid w:val="1D1B7FD5"/>
    <w:rsid w:val="20A44E9D"/>
    <w:rsid w:val="211911D5"/>
    <w:rsid w:val="23796DBB"/>
    <w:rsid w:val="23CE6662"/>
    <w:rsid w:val="287A4275"/>
    <w:rsid w:val="29005407"/>
    <w:rsid w:val="2B487016"/>
    <w:rsid w:val="2CC807E2"/>
    <w:rsid w:val="2D6043B3"/>
    <w:rsid w:val="2E0130AE"/>
    <w:rsid w:val="354B43F6"/>
    <w:rsid w:val="356F3C26"/>
    <w:rsid w:val="356F7214"/>
    <w:rsid w:val="361613EB"/>
    <w:rsid w:val="3A9211B0"/>
    <w:rsid w:val="3C14299D"/>
    <w:rsid w:val="3EFC7B03"/>
    <w:rsid w:val="44C355E8"/>
    <w:rsid w:val="48734F6C"/>
    <w:rsid w:val="49243A0E"/>
    <w:rsid w:val="4AF56EDE"/>
    <w:rsid w:val="4C5E497C"/>
    <w:rsid w:val="4CFA76B3"/>
    <w:rsid w:val="4F087C12"/>
    <w:rsid w:val="51E50972"/>
    <w:rsid w:val="543E3179"/>
    <w:rsid w:val="575E5958"/>
    <w:rsid w:val="57B62775"/>
    <w:rsid w:val="64705249"/>
    <w:rsid w:val="64C86FBA"/>
    <w:rsid w:val="67842A86"/>
    <w:rsid w:val="67EB660D"/>
    <w:rsid w:val="68DD0FF3"/>
    <w:rsid w:val="72DB3DA1"/>
    <w:rsid w:val="75BA6E2C"/>
    <w:rsid w:val="75D373DE"/>
    <w:rsid w:val="76754096"/>
    <w:rsid w:val="7948317E"/>
    <w:rsid w:val="796E3B0E"/>
    <w:rsid w:val="7D000522"/>
    <w:rsid w:val="7F9E12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unhideWhenUsed="0" w:uiPriority="0" w:semiHidden="0" w:name="List 4"/>
    <w:lsdException w:qFormat="1" w:unhideWhenUsed="0" w:uiPriority="0" w:semiHidden="0" w:name="List 5"/>
    <w:lsdException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qFormat="1" w:unhideWhenUsed="0" w:uiPriority="0" w:semiHidden="0" w:name="List Continue"/>
    <w:lsdException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unhideWhenUsed="0" w:uiPriority="0" w:semiHidden="0" w:name="HTML Address"/>
    <w:lsdException w:qFormat="1" w:unhideWhenUsed="0" w:uiPriority="0" w:semiHidden="0" w:name="HTML Cite"/>
    <w:lsdException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unhideWhenUsed="0" w:uiPriority="0" w:semiHidden="0" w:name="Table Simple 2"/>
    <w:lsdException w:qFormat="1" w:unhideWhenUsed="0" w:uiPriority="0" w:semiHidden="0" w:name="Table Simple 3"/>
    <w:lsdException w:qFormat="1"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unhideWhenUsed="0" w:uiPriority="0" w:semiHidden="0" w:name="Table Columns 4"/>
    <w:lsdException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qFormat="1" w:unhideWhenUsed="0" w:uiPriority="0" w:semiHidden="0" w:name="Table 3D effects 2"/>
    <w:lsdException w:unhideWhenUsed="0" w:uiPriority="0" w:semiHidden="0" w:name="Table 3D effects 3"/>
    <w:lsdException w:qFormat="1"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qFormat="1" w:unhideWhenUsed="0" w:uiPriority="0" w:semiHidden="0" w:name="Table Subtle 2"/>
    <w:lsdException w:qFormat="1"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spacing w:val="2"/>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qFormat/>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WPSOffice手动目录 1"/>
    <w:uiPriority w:val="0"/>
    <w:pPr>
      <w:ind w:leftChars="0"/>
    </w:pPr>
    <w:rPr>
      <w:rFonts w:ascii="Times New Roman" w:hAnsi="Times New Roman" w:eastAsia="SimSun" w:cs="Times New Roman"/>
      <w:sz w:val="20"/>
      <w:szCs w:val="20"/>
    </w:rPr>
  </w:style>
  <w:style w:type="paragraph" w:customStyle="1" w:styleId="250">
    <w:name w:val="WPSOffice手动目录 2"/>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27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2025-12-27T06:09:00Z</dcterms:created>
  <dc:creator>01.Võ Thái Anh</dc:creator>
  <cp:lastModifiedBy>01.Võ Thái Anh</cp:lastModifiedBy>
  <dcterms:modified xsi:type="dcterms:W3CDTF">2025-12-28T16:52:15Z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973EB8FDC3AE4E58A0287F997768B2C6_11</vt:lpwstr>
  </property>
</Properties>
</file>